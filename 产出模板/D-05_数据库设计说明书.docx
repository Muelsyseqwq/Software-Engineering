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3ECA9">
      <w:pPr>
        <w:spacing w:before="800" w:after="16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北京林业大学 · 信息学院</w:t>
      </w:r>
    </w:p>
    <w:p w14:paraId="49CD2B9C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32"/>
        </w:rPr>
        <w:t>《软件工程（课程设计）  产出 D-05》</w:t>
      </w:r>
    </w:p>
    <w:p w14:paraId="0468335A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56"/>
        </w:rPr>
        <w:t>数据库设计说明书</w:t>
      </w:r>
    </w:p>
    <w:p w14:paraId="6B66FC6E">
      <w:pPr>
        <w:spacing w:after="8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Course Design Deliverable Template</w:t>
      </w:r>
    </w:p>
    <w:p w14:paraId="2866B357">
      <w:pPr>
        <w:spacing w:after="160"/>
        <w:jc w:val="center"/>
      </w:pPr>
      <w:r>
        <w:rPr>
          <w:rFonts w:ascii="微软雅黑" w:hAnsi="微软雅黑" w:eastAsia="微软雅黑"/>
          <w:b/>
          <w:color w:val="2E9B55"/>
          <w:sz w:val="24"/>
        </w:rPr>
        <w:t>—— Course Design Specification &amp; Templates ——</w:t>
      </w:r>
    </w:p>
    <w:p w14:paraId="416F6271"/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3431FABF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42D13F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编号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660DE00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D-05</w:t>
            </w:r>
          </w:p>
        </w:tc>
      </w:tr>
      <w:tr w14:paraId="6FB12C86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6589720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23D4458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数据库设计说明书</w:t>
            </w:r>
          </w:p>
        </w:tc>
      </w:tr>
      <w:tr w14:paraId="646EAF87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3E59AF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类型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5914F38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产出</w:t>
            </w:r>
          </w:p>
        </w:tc>
      </w:tr>
      <w:tr w14:paraId="34919CDE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6A02135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版本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17176EA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v1.0  ·  2026-05-06</w:t>
            </w:r>
          </w:p>
        </w:tc>
      </w:tr>
      <w:tr w14:paraId="10313FB3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491165E2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小组 / 组号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A0D9063">
            <w:pPr>
              <w:spacing w:after="40"/>
            </w:pPr>
            <w:r>
              <w:rPr>
                <w:rFonts w:ascii="微软雅黑" w:hAnsi="微软雅黑"/>
                <w:sz w:val="20"/>
              </w:rPr>
              <w:t>第 3 组</w:t>
            </w:r>
          </w:p>
        </w:tc>
      </w:tr>
      <w:tr w14:paraId="420E0885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3978119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F5310F5">
            <w:pPr>
              <w:spacing w:after="40"/>
              <w:rPr>
                <w:rFonts w:hint="eastAsia" w:ascii="微软雅黑" w:hAnsi="微软雅黑" w:eastAsia="微软雅黑"/>
                <w:sz w:val="20"/>
                <w:lang w:val="en-US" w:eastAsia="zh-CN"/>
              </w:rPr>
            </w:pPr>
            <w:r>
              <w:rPr>
                <w:rFonts w:ascii="微软雅黑" w:hAnsi="微软雅黑"/>
                <w:sz w:val="20"/>
              </w:rPr>
              <w:t>计算机2</w:t>
            </w:r>
            <w:r>
              <w:rPr>
                <w:rFonts w:hint="eastAsia"/>
                <w:sz w:val="20"/>
                <w:lang w:val="en-US" w:eastAsia="zh-CN"/>
              </w:rPr>
              <w:t>3</w:t>
            </w:r>
            <w:r>
              <w:rPr>
                <w:rFonts w:ascii="微软雅黑" w:hAnsi="微软雅黑"/>
                <w:sz w:val="20"/>
              </w:rPr>
              <w:t>-3 / 2</w:t>
            </w:r>
            <w:r>
              <w:rPr>
                <w:rFonts w:hint="eastAsia"/>
                <w:sz w:val="20"/>
                <w:lang w:val="en-US" w:eastAsia="zh-CN"/>
              </w:rPr>
              <w:t>31002814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杨昊田</w:t>
            </w:r>
            <w:r>
              <w:rPr>
                <w:rFonts w:ascii="微软雅黑" w:hAnsi="微软雅黑"/>
                <w:sz w:val="20"/>
              </w:rPr>
              <w:br w:type="textWrapping"/>
            </w:r>
            <w:r>
              <w:rPr>
                <w:rFonts w:ascii="微软雅黑" w:hAnsi="微软雅黑"/>
                <w:sz w:val="20"/>
              </w:rPr>
              <w:t>计算机2</w:t>
            </w:r>
            <w:r>
              <w:rPr>
                <w:rFonts w:hint="eastAsia"/>
                <w:sz w:val="20"/>
                <w:lang w:val="en-US" w:eastAsia="zh-CN"/>
              </w:rPr>
              <w:t>3</w:t>
            </w:r>
            <w:r>
              <w:rPr>
                <w:rFonts w:ascii="微软雅黑" w:hAnsi="微软雅黑"/>
                <w:sz w:val="20"/>
              </w:rPr>
              <w:t>-3 / 2</w:t>
            </w:r>
            <w:r>
              <w:rPr>
                <w:rFonts w:hint="eastAsia"/>
                <w:sz w:val="20"/>
                <w:lang w:val="en-US" w:eastAsia="zh-CN"/>
              </w:rPr>
              <w:t>31002812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赵禹昊</w:t>
            </w:r>
            <w:r>
              <w:rPr>
                <w:rFonts w:ascii="微软雅黑" w:hAnsi="微软雅黑"/>
                <w:sz w:val="20"/>
              </w:rPr>
              <w:br w:type="textWrapping"/>
            </w:r>
            <w:r>
              <w:rPr>
                <w:rFonts w:ascii="微软雅黑" w:hAnsi="微软雅黑"/>
                <w:sz w:val="20"/>
              </w:rPr>
              <w:t>计算机2</w:t>
            </w:r>
            <w:r>
              <w:rPr>
                <w:rFonts w:hint="eastAsia"/>
                <w:sz w:val="20"/>
                <w:lang w:val="en-US" w:eastAsia="zh-CN"/>
              </w:rPr>
              <w:t>3</w:t>
            </w:r>
            <w:r>
              <w:rPr>
                <w:rFonts w:ascii="微软雅黑" w:hAnsi="微软雅黑"/>
                <w:sz w:val="20"/>
              </w:rPr>
              <w:t>-</w:t>
            </w:r>
            <w:r>
              <w:rPr>
                <w:rFonts w:hint="eastAsia"/>
                <w:sz w:val="20"/>
                <w:lang w:val="en-US" w:eastAsia="zh-CN"/>
              </w:rPr>
              <w:t>2</w:t>
            </w:r>
            <w:r>
              <w:rPr>
                <w:rFonts w:ascii="微软雅黑" w:hAnsi="微软雅黑"/>
                <w:sz w:val="20"/>
              </w:rPr>
              <w:t xml:space="preserve"> / 23</w:t>
            </w:r>
            <w:r>
              <w:rPr>
                <w:rFonts w:hint="eastAsia"/>
                <w:sz w:val="20"/>
                <w:lang w:val="en-US" w:eastAsia="zh-CN"/>
              </w:rPr>
              <w:t>1002815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张晓辉</w:t>
            </w:r>
            <w:r>
              <w:rPr>
                <w:rFonts w:ascii="微软雅黑" w:hAnsi="微软雅黑"/>
                <w:sz w:val="20"/>
              </w:rPr>
              <w:br w:type="textWrapping"/>
            </w:r>
            <w:r>
              <w:rPr>
                <w:rFonts w:ascii="微软雅黑" w:hAnsi="微软雅黑"/>
                <w:sz w:val="20"/>
              </w:rPr>
              <w:t>计算机2</w:t>
            </w:r>
            <w:r>
              <w:rPr>
                <w:rFonts w:hint="eastAsia"/>
                <w:sz w:val="20"/>
                <w:lang w:val="en-US" w:eastAsia="zh-CN"/>
              </w:rPr>
              <w:t>3</w:t>
            </w:r>
            <w:r>
              <w:rPr>
                <w:rFonts w:ascii="微软雅黑" w:hAnsi="微软雅黑"/>
                <w:sz w:val="20"/>
              </w:rPr>
              <w:t>-</w:t>
            </w:r>
            <w:r>
              <w:rPr>
                <w:rFonts w:hint="eastAsia"/>
                <w:sz w:val="20"/>
                <w:lang w:val="en-US" w:eastAsia="zh-CN"/>
              </w:rPr>
              <w:t>1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231002902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陶浩然</w:t>
            </w:r>
          </w:p>
          <w:p w14:paraId="3109C2F6">
            <w:pPr>
              <w:spacing w:after="40"/>
            </w:pPr>
            <w:r>
              <w:rPr>
                <w:rFonts w:ascii="微软雅黑" w:hAnsi="微软雅黑"/>
                <w:sz w:val="20"/>
              </w:rPr>
              <w:t>计算机2</w:t>
            </w:r>
            <w:r>
              <w:rPr>
                <w:rFonts w:hint="eastAsia"/>
                <w:sz w:val="20"/>
                <w:lang w:val="en-US" w:eastAsia="zh-CN"/>
              </w:rPr>
              <w:t>3</w:t>
            </w:r>
            <w:r>
              <w:rPr>
                <w:rFonts w:ascii="微软雅黑" w:hAnsi="微软雅黑"/>
                <w:sz w:val="20"/>
              </w:rPr>
              <w:t>-</w:t>
            </w:r>
            <w:r>
              <w:rPr>
                <w:rFonts w:hint="eastAsia"/>
                <w:sz w:val="20"/>
                <w:lang w:val="en-US" w:eastAsia="zh-CN"/>
              </w:rPr>
              <w:t>1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231002810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张森柏</w:t>
            </w:r>
          </w:p>
        </w:tc>
      </w:tr>
      <w:tr w14:paraId="71107E94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DBE1EF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完成日期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6181508">
            <w:pPr>
              <w:spacing w:after="40"/>
            </w:pPr>
            <w:r>
              <w:rPr>
                <w:rFonts w:ascii="微软雅黑" w:hAnsi="微软雅黑"/>
                <w:sz w:val="20"/>
              </w:rPr>
              <w:t>2026 - 06 - 13</w:t>
            </w:r>
          </w:p>
        </w:tc>
      </w:tr>
    </w:tbl>
    <w:p w14:paraId="35AAB341"/>
    <w:p w14:paraId="0B38CFCD">
      <w:r>
        <w:br w:type="page"/>
      </w:r>
    </w:p>
    <w:p w14:paraId="70814BF6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使用说明</w:t>
      </w:r>
    </w:p>
    <w:p w14:paraId="33B76CC9">
      <w:pPr>
        <w:spacing w:before="0" w:after="80" w:line="336" w:lineRule="auto"/>
        <w:ind w:firstLine="340"/>
        <w:jc w:val="left"/>
      </w:pPr>
      <w:r>
        <w:rPr>
          <w:rFonts w:ascii="微软雅黑" w:hAnsi="微软雅黑" w:eastAsia="微软雅黑"/>
          <w:b w:val="0"/>
          <w:color w:val="2B2B2B"/>
          <w:sz w:val="21"/>
        </w:rPr>
        <w:t>本文件回答"数据怎么组织、存哪、怎么取、怎么管"。须涵盖概念模型 → 逻辑模型 → 物理模型，并明确数据安全与合规策略。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095310C">
        <w:trPr>
          <w:jc w:val="center"/>
        </w:trPr>
        <w:tc>
          <w:tcPr>
            <w:tcW w:w="9746" w:type="dxa"/>
            <w:tcBorders>
              <w:top w:val="single" w:color="B8D8C2" w:sz="8" w:space="0"/>
              <w:left w:val="single" w:color="B8D8C2" w:sz="8" w:space="0"/>
              <w:bottom w:val="single" w:color="B8D8C2" w:sz="8" w:space="0"/>
              <w:right w:val="single" w:color="B8D8C2" w:sz="8" w:space="0"/>
            </w:tcBorders>
            <w:shd w:val="clear" w:color="auto" w:fill="EAF4EC"/>
          </w:tcPr>
          <w:p w14:paraId="465563B9">
            <w:pPr>
              <w:spacing w:after="40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 xml:space="preserve">📌 填写指引 </w:t>
            </w:r>
          </w:p>
          <w:p w14:paraId="6AF5B5C0"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 w14:paraId="10AA768F"/>
    <w:p w14:paraId="25269528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1  引言</w:t>
      </w:r>
    </w:p>
    <w:p w14:paraId="7103B931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1.1  编写目的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8FD8847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6758E34">
            <w:pPr>
              <w:spacing w:before="0" w:after="80" w:line="336" w:lineRule="auto"/>
              <w:ind w:firstLine="3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本文档是 NekoCafé 智慧猫咖餐饮预约平台的数据库设计说明书，描述系统的数据组织、存储、访问和管理策略，涵盖概念模型、逻辑模型、物理模型及数据安全与合规。</w:t>
            </w:r>
          </w:p>
        </w:tc>
      </w:tr>
    </w:tbl>
    <w:p w14:paraId="5556DE45"/>
    <w:p w14:paraId="1A91D570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1.2  数据库选型与版本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439F15C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56411C4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选型：MySQL 8.0 + InnoDB 存储引擎</w:t>
            </w:r>
          </w:p>
          <w:p w14:paraId="1C472983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选型理由：</w:t>
            </w:r>
          </w:p>
          <w:p w14:paraId="2204BF9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成熟稳定：全球最流行的开源关系型数据库，社区活跃，资料丰富</w:t>
            </w:r>
          </w:p>
          <w:p w14:paraId="1C5A571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事务支持：InnoDB 支持 ACID 事务、行级锁、MVCC，适合高并发预约/订单场景</w:t>
            </w:r>
          </w:p>
          <w:p w14:paraId="59386CB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字符集：utf8mb4 完整支持 Unicode（包括 emoji），满足猫咪名字等特殊字符需求</w:t>
            </w:r>
          </w:p>
          <w:p w14:paraId="4AC443E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Docker 化：官方 Docker 镜像成熟，一键部署，环境一致</w:t>
            </w:r>
          </w:p>
          <w:p w14:paraId="107B63A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生态整合：Spring Boot + MyBatis-Plus + Flyway 对 MySQL 支持最佳</w:t>
            </w:r>
          </w:p>
          <w:p w14:paraId="43DD937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团队熟悉：团队成员在课程中已有 MySQL 学习和使用经验</w:t>
            </w:r>
          </w:p>
          <w:p w14:paraId="31DD912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6ED36293">
            <w:pPr>
              <w:spacing w:after="160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版本管理：使用 Flyway 管理数据库版本，所有 DDL/DML 变更通过 25+ 个迁移脚本执行，确保数据库 schema 的可追溯、可复现。</w:t>
            </w:r>
          </w:p>
        </w:tc>
      </w:tr>
    </w:tbl>
    <w:p w14:paraId="21FE3274"/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044A7E4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65917BBC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</w:tc>
      </w:tr>
    </w:tbl>
    <w:p w14:paraId="5B85F9F9"/>
    <w:p w14:paraId="5759D118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2  概念模型（ER 图）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6"/>
      </w:tblGrid>
      <w:tr w14:paraId="6DE17E19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4AAB482">
            <w:pPr>
              <w:spacing w:before="0" w:after="80" w:line="336" w:lineRule="auto"/>
              <w:jc w:val="center"/>
              <w:rPr>
                <w:rFonts w:hint="eastAsia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图2-1全局E-R图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drawing>
                <wp:inline distT="0" distB="0" distL="114300" distR="114300">
                  <wp:extent cx="6049010" cy="1814830"/>
                  <wp:effectExtent l="0" t="0" r="21590" b="13970"/>
                  <wp:docPr id="1" name="图片 1" descr="截屏2026-06-13 23.54.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截屏2026-06-13 23.54.3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9010" cy="181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23E53A">
            <w:pPr>
              <w:spacing w:before="0" w:after="80" w:line="336" w:lineRule="auto"/>
              <w:jc w:val="center"/>
              <w:rPr>
                <w:rFonts w:hint="eastAsia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图2-2预约与订单域 ER 子图</w:t>
            </w:r>
          </w:p>
          <w:p w14:paraId="0586E3D4">
            <w:pPr>
              <w:spacing w:before="0" w:after="80" w:line="336" w:lineRule="auto"/>
              <w:jc w:val="left"/>
              <w:rPr>
                <w:rFonts w:hint="default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default"/>
                <w:b w:val="0"/>
                <w:color w:val="2B2B2B"/>
                <w:sz w:val="21"/>
                <w:lang w:val="en-US" w:eastAsia="zh-CN"/>
              </w:rPr>
              <w:drawing>
                <wp:inline distT="0" distB="0" distL="114300" distR="114300">
                  <wp:extent cx="6062980" cy="7627620"/>
                  <wp:effectExtent l="0" t="0" r="7620" b="17780"/>
                  <wp:docPr id="2" name="图片 2" descr="截屏2026-06-13 23.56.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截屏2026-06-13 23.56.0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2980" cy="762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5C39F">
            <w:pPr>
              <w:spacing w:before="0" w:after="80" w:line="336" w:lineRule="auto"/>
              <w:jc w:val="center"/>
              <w:rPr>
                <w:rFonts w:hint="default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图2-3</w:t>
            </w:r>
            <w:r>
              <w:rPr>
                <w:rFonts w:hint="default"/>
                <w:b w:val="0"/>
                <w:color w:val="2B2B2B"/>
                <w:sz w:val="21"/>
                <w:lang w:val="en-US" w:eastAsia="zh-CN"/>
              </w:rPr>
              <w:t>用户与猫咪域 ER 子图</w:t>
            </w:r>
          </w:p>
          <w:p w14:paraId="2670D41A">
            <w:pPr>
              <w:spacing w:before="0" w:after="80" w:line="336" w:lineRule="auto"/>
              <w:jc w:val="left"/>
              <w:rPr>
                <w:rFonts w:hint="default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default"/>
                <w:b w:val="0"/>
                <w:color w:val="2B2B2B"/>
                <w:sz w:val="21"/>
                <w:lang w:val="en-US" w:eastAsia="zh-CN"/>
              </w:rPr>
              <w:drawing>
                <wp:inline distT="0" distB="0" distL="114300" distR="114300">
                  <wp:extent cx="6059170" cy="1787525"/>
                  <wp:effectExtent l="0" t="0" r="11430" b="15875"/>
                  <wp:docPr id="3" name="图片 3" descr="截屏2026-06-13 23.57.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截屏2026-06-13 23.57.5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9170" cy="178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7F8DB9"/>
    <w:p w14:paraId="7DB18A04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3  逻辑模型</w:t>
      </w:r>
    </w:p>
    <w:p w14:paraId="04B9D452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3.1  关系模式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8FF0478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081F11F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user(user_id, username, password_hash, nickname, phone, email, status, created_at, updated_at, deleted, version)</w:t>
            </w:r>
          </w:p>
          <w:p w14:paraId="3F5C695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PK: user_id  |  UK: username</w:t>
            </w:r>
          </w:p>
          <w:p w14:paraId="635A41A5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017C689E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role(role_id, code, name, description)</w:t>
            </w:r>
          </w:p>
          <w:p w14:paraId="7882B324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PK: role_id  |  UK: code</w:t>
            </w:r>
          </w:p>
          <w:p w14:paraId="757810B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497E2FB0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user_role(id, user_id, role_id)</w:t>
            </w:r>
          </w:p>
          <w:p w14:paraId="02ED72FB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PK: id  |  FK: user_id→user, role_id→role</w:t>
            </w:r>
          </w:p>
          <w:p w14:paraId="61BCC9D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43EEA7C2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member_account(id, user_id, level_code, points, total_spent)</w:t>
            </w:r>
          </w:p>
          <w:p w14:paraId="46BFAA2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PK: id  |  FK: user_id→user  |  UK: user_id</w:t>
            </w:r>
          </w:p>
          <w:p w14:paraId="56475702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084F3E91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store(store_id, name, city, address, phone, opening_time, closing_time, status, description, business_area, latitude, longitude, cover_url, area_square_meter)</w:t>
            </w:r>
          </w:p>
          <w:p w14:paraId="6C30D74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PK: store_id</w:t>
            </w:r>
          </w:p>
          <w:p w14:paraId="1846CD9C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12063546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dining_table(table_id, store_id, table_no, capacity, area, status)</w:t>
            </w:r>
          </w:p>
          <w:p w14:paraId="0EE8916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PK: table_id  |  FK: store_id→store</w:t>
            </w:r>
          </w:p>
          <w:p w14:paraId="2D2EA0AD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3C18DD17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reservation_slot(slot_id, store_id, table_id, slot_date, start_time, end_time, capacity, reserved_count, available_count, status, version)</w:t>
            </w:r>
          </w:p>
          <w:p w14:paraId="50B032E6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PK: slot_id  |  FK: store_id→store, table_id→dining_table</w:t>
            </w:r>
          </w:p>
          <w:p w14:paraId="10301B9E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0BDC023F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reservation(reservation_id, reservation_no, user_id, store_id, table_id, slot_id, party_size, status, contact_name, contact_phone, checked_in_at, created_at, version)</w:t>
            </w:r>
          </w:p>
          <w:p w14:paraId="2EE7EC47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PK: reservation_id  |  FK: user_id→user, store_id→store, table_id→dining_table, slot_id→reservation_slot</w:t>
            </w:r>
          </w:p>
          <w:p w14:paraId="7C6D37E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7C45EFF7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dish_category(category_id, store_id, name, sort_order, status)</w:t>
            </w:r>
          </w:p>
          <w:p w14:paraId="23A5C33C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PK: category_id  |  FK: store_id→store</w:t>
            </w:r>
          </w:p>
          <w:p w14:paraId="08446AC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7CFF1571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dish(dish_id, store_id, category_id, name, price, stock, status, description, image_url)</w:t>
            </w:r>
          </w:p>
          <w:p w14:paraId="03A92A3A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PK: dish_id  |  FK: store_id→store, category_id→dish_category</w:t>
            </w:r>
          </w:p>
          <w:p w14:paraId="0E63DB9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3C253455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food_order(order_id, order_no, user_id, store_id, reservation_id, table_id, total_amount, reward_redemption_id, coupon_discount_amount, payable_amount, coupon_name, status, refund_status, handler_id, created_at, version)</w:t>
            </w:r>
          </w:p>
          <w:p w14:paraId="72A41007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PK: order_id  |  FK: user_id→user, store_id→store</w:t>
            </w:r>
          </w:p>
          <w:p w14:paraId="0A7DD10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5295E319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food_order_item(item_id, order_id, dish_id, dish_name, unit_price, quantity, subtotal)</w:t>
            </w:r>
          </w:p>
          <w:p w14:paraId="61A1A5C2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PK: item_id  |  FK: order_id→food_order, dish_id→dish</w:t>
            </w:r>
          </w:p>
          <w:p w14:paraId="3452468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37E21DBD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payment_record(payment_id, payment_no, order_id, idempotency_key, amount, channel, status, paid_at)</w:t>
            </w:r>
          </w:p>
          <w:p w14:paraId="35BFA635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PK: payment_id  |  FK: order_id→food_order  |  UK: idempotency_key</w:t>
            </w:r>
          </w:p>
          <w:p w14:paraId="3EDBD886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1C128C06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cat(cat_id, store_id, name, breed, age, weight, gender, personality, interact, health_status, vaccinium, photo_url, description, status)</w:t>
            </w:r>
          </w:p>
          <w:p w14:paraId="4C7CF02C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PK: cat_id  |  FK: store_id→store</w:t>
            </w:r>
          </w:p>
          <w:p w14:paraId="08702DC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7DB56425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cat_health_record(record_id, cat_id, weight, temperature, appetite_status, vaccine_status, interaction_note, recorded_at, created_by)</w:t>
            </w:r>
          </w:p>
          <w:p w14:paraId="5505F3E5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PK: record_id  |  FK: cat_id→cat</w:t>
            </w:r>
          </w:p>
          <w:p w14:paraId="1E47F74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53D29F87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user_preference(id, user_id, pref_type, pref_value)</w:t>
            </w:r>
          </w:p>
          <w:p w14:paraId="6034E19B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PK: id  |  FK: user_id→user  |  UK: (user_id, pref_type)</w:t>
            </w:r>
          </w:p>
          <w:p w14:paraId="4C0CA51C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4D1E7806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review(review_id, user_id, order_id, rating, content, created_at)</w:t>
            </w:r>
          </w:p>
          <w:p w14:paraId="036A9153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PK: review_id  |  FK: user_id→user, order_id→food_order  |  UK: order_id (每单一条)</w:t>
            </w:r>
          </w:p>
          <w:p w14:paraId="519E9D8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308B648F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refund_request(refund_id, user_id, order_id, reason, amount, status, handled_by, handle_note, created_at, handled_at)</w:t>
            </w:r>
          </w:p>
          <w:p w14:paraId="54CA6C7C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PK: refund_id  |  FK: user_id→user, order_id→food_order</w:t>
            </w:r>
          </w:p>
          <w:p w14:paraId="708A5BA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0584D6AB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waiting_queue_counter(counter_id, store_id, current_number, status)</w:t>
            </w:r>
          </w:p>
          <w:p w14:paraId="21D90423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PK: counter_id  |  FK: store_id→store</w:t>
            </w:r>
          </w:p>
          <w:p w14:paraId="3754700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07FE2EC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waiting_queue_ticket(ticket_id, store_id, user_id, ticket_number, party_size, status, created_at)</w:t>
            </w:r>
          </w:p>
          <w:p w14:paraId="127C4B0B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PK: ticket_id  |  FK: store_id→store, user_id→user</w:t>
            </w:r>
          </w:p>
          <w:p w14:paraId="08F1E24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15B51241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promotion_activity(activity_id, title, description, start_time, end_time, status, created_by)</w:t>
            </w:r>
          </w:p>
          <w:p w14:paraId="144604D5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PK: activity_id  |  FK: created_by→user</w:t>
            </w:r>
          </w:p>
          <w:p w14:paraId="5601CDE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7BBCAFE9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activity_store(id, activity_id, store_id, accept_status)</w:t>
            </w:r>
          </w:p>
          <w:p w14:paraId="1EF2EE8C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PK: id  |  FK: activity_id→promotion_activity, store_id→store  |  UK: (activity_id, store_id)</w:t>
            </w:r>
          </w:p>
          <w:p w14:paraId="33480CC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066882EC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dashboard_stat(id, store_id, stat_date, revenue, order_count, reservation_count, avg_rating)</w:t>
            </w:r>
          </w:p>
          <w:p w14:paraId="2FE99FCB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PK: id  |  FK: store_id→store</w:t>
            </w:r>
          </w:p>
          <w:p w14:paraId="336E724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4AEAB9B4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points_transaction(id, user_id, amount, type, reference_id, description, created_at)</w:t>
            </w:r>
          </w:p>
          <w:p w14:paraId="7852D2C7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PK: id  |  FK: user_id→user</w:t>
            </w:r>
          </w:p>
          <w:p w14:paraId="38574B7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57AF7864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reward_catalog(reward_id, activity_id, name, points_cost, discount_amount, reward_type, required_level)</w:t>
            </w:r>
          </w:p>
          <w:p w14:paraId="5F03434F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PK: reward_id  |  FK: activity_id→promotion_activity</w:t>
            </w:r>
          </w:p>
          <w:p w14:paraId="151BDE8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40FE8ED3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reward_redemption(id, user_id, reward_id, activity_id, status, created_at)</w:t>
            </w:r>
          </w:p>
          <w:p w14:paraId="4517CFAB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PK: id  |  FK: user_id→user, reward_id→reward_catalog  |  UK: (user_id, activity_id)</w:t>
            </w:r>
          </w:p>
        </w:tc>
      </w:tr>
    </w:tbl>
    <w:p w14:paraId="13C2BFC7"/>
    <w:p w14:paraId="04737920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3.2  范式说明与反范式取舍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A584E9A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7797786F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范式合规：全局设计达到第三范式（3NF），所有非主键字段完全函数依赖于主键，不存在传递依赖和部分依赖。</w:t>
            </w:r>
          </w:p>
          <w:p w14:paraId="1C17DEBE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37E68A8B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反范式取舍（为提高查询性能的刻意反范式）：</w:t>
            </w:r>
          </w:p>
          <w:p w14:paraId="7A48A59F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1. food_order 表中的冗余字段：</w:t>
            </w:r>
          </w:p>
          <w:p w14:paraId="677AA1D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• coupon_name (String)：冗余存储优惠券名称，避免每次查询订单列表时 JOIN coupon 表</w:t>
            </w:r>
          </w:p>
          <w:p w14:paraId="79BF469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• coupon_discount_amount (Decimal)：冗余存储折扣金额</w:t>
            </w:r>
          </w:p>
          <w:p w14:paraId="01958CEE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• total_amount (Decimal)：冗余存储订单原总金额</w:t>
            </w:r>
          </w:p>
          <w:p w14:paraId="5DB4E000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• 理由：订单列表（顾客「我的订单」、店员「订单处理」、店长「订单管理」）是高频查询场景，冗余字段减少 JOIN，提升查询性能</w:t>
            </w:r>
          </w:p>
          <w:p w14:paraId="6FDB946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41B5718A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2. food_order_item 表中的冗余字段：</w:t>
            </w:r>
          </w:p>
          <w:p w14:paraId="2A792A3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• dish_name (String)：冗余存储菜品名称，保留下单时的菜品名称快照</w:t>
            </w:r>
          </w:p>
          <w:p w14:paraId="0BE0E1B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• unit_price (Decimal)：冗余存储下单时的单价</w:t>
            </w:r>
          </w:p>
          <w:p w14:paraId="6CF75F2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• 理由：菜品名称和价格可能被店长修改，订单项需要保留下单时的历史快照，确保订单数据不可篡改</w:t>
            </w:r>
          </w:p>
          <w:p w14:paraId="6CFF494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516188BE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3. reservation_slot 表中的派生字段：</w:t>
            </w:r>
          </w:p>
          <w:p w14:paraId="781481F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• reserved_count (Integer)：派生自 reservation 表的 COUNT 聚合</w:t>
            </w:r>
          </w:p>
          <w:p w14:paraId="4007714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• available_count (Integer)：派生计算 = capacity - reserved_count</w:t>
            </w:r>
          </w:p>
          <w:p w14:paraId="26935E3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• 理由：高并发预约场景下，每次查询可用库存都 COUNT reservation 表代价过高。冗余 available_count 并通过乐观锁维护一致性，显著提升查询性能</w:t>
            </w:r>
          </w:p>
        </w:tc>
      </w:tr>
    </w:tbl>
    <w:p w14:paraId="6A133881"/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16F053D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682B6AE6">
            <w:pPr>
              <w:spacing w:after="1600"/>
            </w:pPr>
            <w:r>
              <w:rPr>
                <w:rFonts w:ascii="微软雅黑" w:hAnsi="微软雅黑"/>
                <w:sz w:val="20"/>
              </w:rPr>
              <w:t>以上逻辑模型定义了 25 张核心表的关系模式和范式设计，3 处反范式取舍均有明确的性能优化理由和一致性保障措施。</w:t>
            </w:r>
          </w:p>
        </w:tc>
      </w:tr>
    </w:tbl>
    <w:p w14:paraId="6E0F6ADB"/>
    <w:p w14:paraId="14D8E32E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4  物理模型与 DDL</w:t>
      </w:r>
    </w:p>
    <w:p w14:paraId="260162B2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4.1  数据字典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28A08BB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5D415E6">
            <w:pPr>
              <w:spacing w:before="0" w:after="80" w:line="336" w:lineRule="auto"/>
              <w:jc w:val="left"/>
              <w:rPr>
                <w:rFonts w:hint="eastAsia" w:ascii="微软雅黑" w:hAnsi="微软雅黑" w:eastAsia="微软雅黑"/>
                <w:b w:val="0"/>
                <w:color w:val="2B2B2B"/>
                <w:sz w:val="21"/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user（用户表）</w:t>
            </w:r>
          </w:p>
          <w:tbl>
            <w:tblPr>
              <w:tblStyle w:val="3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61"/>
              <w:gridCol w:w="1361"/>
              <w:gridCol w:w="1361"/>
              <w:gridCol w:w="1361"/>
              <w:gridCol w:w="1362"/>
              <w:gridCol w:w="1362"/>
              <w:gridCol w:w="1362"/>
            </w:tblGrid>
            <w:tr w14:paraId="2EC15207">
              <w:tc>
                <w:tcPr>
                  <w:tcW w:w="1361" w:type="dxa"/>
                  <w:vAlign w:val="center"/>
                </w:tcPr>
                <w:p w14:paraId="6131D82F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1361" w:type="dxa"/>
                  <w:vAlign w:val="center"/>
                </w:tcPr>
                <w:p w14:paraId="63311956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1361" w:type="dxa"/>
                  <w:vAlign w:val="center"/>
                </w:tcPr>
                <w:p w14:paraId="1F04AF4A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主键</w:t>
                  </w:r>
                </w:p>
              </w:tc>
              <w:tc>
                <w:tcPr>
                  <w:tcW w:w="1361" w:type="dxa"/>
                  <w:vAlign w:val="center"/>
                </w:tcPr>
                <w:p w14:paraId="243FA742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可空</w:t>
                  </w:r>
                </w:p>
              </w:tc>
              <w:tc>
                <w:tcPr>
                  <w:tcW w:w="1362" w:type="dxa"/>
                  <w:vAlign w:val="center"/>
                </w:tcPr>
                <w:p w14:paraId="614DD9A7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默认</w:t>
                  </w:r>
                </w:p>
              </w:tc>
              <w:tc>
                <w:tcPr>
                  <w:tcW w:w="1362" w:type="dxa"/>
                  <w:vAlign w:val="center"/>
                </w:tcPr>
                <w:p w14:paraId="08A5CE3E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说明</w:t>
                  </w:r>
                </w:p>
              </w:tc>
              <w:tc>
                <w:tcPr>
                  <w:tcW w:w="1362" w:type="dxa"/>
                  <w:vAlign w:val="center"/>
                </w:tcPr>
                <w:p w14:paraId="575571AD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敏感</w:t>
                  </w:r>
                </w:p>
              </w:tc>
            </w:tr>
            <w:tr w14:paraId="539F45F6">
              <w:tc>
                <w:tcPr>
                  <w:tcW w:w="1361" w:type="dxa"/>
                  <w:vAlign w:val="center"/>
                </w:tcPr>
                <w:p w14:paraId="1A841A8E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user_id</w:t>
                  </w:r>
                </w:p>
              </w:tc>
              <w:tc>
                <w:tcPr>
                  <w:tcW w:w="1361" w:type="dxa"/>
                  <w:vAlign w:val="center"/>
                </w:tcPr>
                <w:p w14:paraId="0D895F68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BIGINT</w:t>
                  </w:r>
                </w:p>
              </w:tc>
              <w:tc>
                <w:tcPr>
                  <w:tcW w:w="1361" w:type="dxa"/>
                  <w:vAlign w:val="center"/>
                </w:tcPr>
                <w:p w14:paraId="4604038E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PK</w:t>
                  </w:r>
                </w:p>
              </w:tc>
              <w:tc>
                <w:tcPr>
                  <w:tcW w:w="1361" w:type="dxa"/>
                  <w:vAlign w:val="center"/>
                </w:tcPr>
                <w:p w14:paraId="347502F8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62" w:type="dxa"/>
                  <w:vAlign w:val="center"/>
                </w:tcPr>
                <w:p w14:paraId="3347307C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雪花</w:t>
                  </w:r>
                </w:p>
              </w:tc>
              <w:tc>
                <w:tcPr>
                  <w:tcW w:w="1362" w:type="dxa"/>
                  <w:vAlign w:val="center"/>
                </w:tcPr>
                <w:p w14:paraId="06A47C66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用户 ID</w:t>
                  </w:r>
                </w:p>
              </w:tc>
              <w:tc>
                <w:tcPr>
                  <w:tcW w:w="1362" w:type="dxa"/>
                  <w:vAlign w:val="center"/>
                </w:tcPr>
                <w:p w14:paraId="54E43DA2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0E653FEB">
              <w:tc>
                <w:tcPr>
                  <w:tcW w:w="1361" w:type="dxa"/>
                  <w:vAlign w:val="center"/>
                </w:tcPr>
                <w:p w14:paraId="2DDC74B8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username</w:t>
                  </w:r>
                </w:p>
              </w:tc>
              <w:tc>
                <w:tcPr>
                  <w:tcW w:w="1361" w:type="dxa"/>
                  <w:vAlign w:val="center"/>
                </w:tcPr>
                <w:p w14:paraId="01CE7361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VARCHAR(50)</w:t>
                  </w:r>
                </w:p>
              </w:tc>
              <w:tc>
                <w:tcPr>
                  <w:tcW w:w="1361" w:type="dxa"/>
                  <w:vAlign w:val="center"/>
                </w:tcPr>
                <w:p w14:paraId="726EA2B1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UK</w:t>
                  </w:r>
                </w:p>
              </w:tc>
              <w:tc>
                <w:tcPr>
                  <w:tcW w:w="1361" w:type="dxa"/>
                  <w:vAlign w:val="center"/>
                </w:tcPr>
                <w:p w14:paraId="2793A309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62" w:type="dxa"/>
                  <w:vAlign w:val="center"/>
                </w:tcPr>
                <w:p w14:paraId="2DEE456C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-</w:t>
                  </w:r>
                </w:p>
              </w:tc>
              <w:tc>
                <w:tcPr>
                  <w:tcW w:w="1362" w:type="dxa"/>
                  <w:vAlign w:val="center"/>
                </w:tcPr>
                <w:p w14:paraId="555D62CA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用户名</w:t>
                  </w:r>
                </w:p>
              </w:tc>
              <w:tc>
                <w:tcPr>
                  <w:tcW w:w="1362" w:type="dxa"/>
                  <w:vAlign w:val="center"/>
                </w:tcPr>
                <w:p w14:paraId="7A16BAB3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54E0E830">
              <w:tc>
                <w:tcPr>
                  <w:tcW w:w="1361" w:type="dxa"/>
                  <w:vAlign w:val="center"/>
                </w:tcPr>
                <w:p w14:paraId="16A4F518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password_hash</w:t>
                  </w:r>
                </w:p>
              </w:tc>
              <w:tc>
                <w:tcPr>
                  <w:tcW w:w="1361" w:type="dxa"/>
                  <w:vAlign w:val="center"/>
                </w:tcPr>
                <w:p w14:paraId="6C59BCF9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VARCHAR(255)</w:t>
                  </w:r>
                </w:p>
              </w:tc>
              <w:tc>
                <w:tcPr>
                  <w:tcW w:w="1361" w:type="dxa"/>
                  <w:vAlign w:val="center"/>
                </w:tcPr>
                <w:p w14:paraId="0191A4C9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</w:p>
              </w:tc>
              <w:tc>
                <w:tcPr>
                  <w:tcW w:w="1361" w:type="dxa"/>
                  <w:vAlign w:val="center"/>
                </w:tcPr>
                <w:p w14:paraId="1658CFC3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62" w:type="dxa"/>
                  <w:vAlign w:val="center"/>
                </w:tcPr>
                <w:p w14:paraId="63E3D13A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-</w:t>
                  </w:r>
                </w:p>
              </w:tc>
              <w:tc>
                <w:tcPr>
                  <w:tcW w:w="1362" w:type="dxa"/>
                  <w:vAlign w:val="center"/>
                </w:tcPr>
                <w:p w14:paraId="310814EA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BCrypt 密码哈希</w:t>
                  </w:r>
                </w:p>
              </w:tc>
              <w:tc>
                <w:tcPr>
                  <w:tcW w:w="1362" w:type="dxa"/>
                  <w:vAlign w:val="center"/>
                </w:tcPr>
                <w:p w14:paraId="02A3BECF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Y</w:t>
                  </w:r>
                </w:p>
              </w:tc>
            </w:tr>
            <w:tr w14:paraId="4BA69607">
              <w:tc>
                <w:tcPr>
                  <w:tcW w:w="1361" w:type="dxa"/>
                  <w:vAlign w:val="center"/>
                </w:tcPr>
                <w:p w14:paraId="4887DBF8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nickname</w:t>
                  </w:r>
                </w:p>
              </w:tc>
              <w:tc>
                <w:tcPr>
                  <w:tcW w:w="1361" w:type="dxa"/>
                  <w:vAlign w:val="center"/>
                </w:tcPr>
                <w:p w14:paraId="5C6F0DC7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VARCHAR(50)</w:t>
                  </w:r>
                </w:p>
              </w:tc>
              <w:tc>
                <w:tcPr>
                  <w:tcW w:w="1361" w:type="dxa"/>
                  <w:vAlign w:val="center"/>
                </w:tcPr>
                <w:p w14:paraId="654737D3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</w:p>
              </w:tc>
              <w:tc>
                <w:tcPr>
                  <w:tcW w:w="1361" w:type="dxa"/>
                  <w:vAlign w:val="center"/>
                </w:tcPr>
                <w:p w14:paraId="52BB6E7E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62" w:type="dxa"/>
                  <w:vAlign w:val="center"/>
                </w:tcPr>
                <w:p w14:paraId="1F9E8027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-</w:t>
                  </w:r>
                </w:p>
              </w:tc>
              <w:tc>
                <w:tcPr>
                  <w:tcW w:w="1362" w:type="dxa"/>
                  <w:vAlign w:val="center"/>
                </w:tcPr>
                <w:p w14:paraId="7AB2043E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昵称</w:t>
                  </w:r>
                </w:p>
              </w:tc>
              <w:tc>
                <w:tcPr>
                  <w:tcW w:w="1362" w:type="dxa"/>
                  <w:vAlign w:val="center"/>
                </w:tcPr>
                <w:p w14:paraId="28408C3F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2CA4472B">
              <w:tc>
                <w:tcPr>
                  <w:tcW w:w="1361" w:type="dxa"/>
                  <w:vAlign w:val="center"/>
                </w:tcPr>
                <w:p w14:paraId="3E319F3A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phone</w:t>
                  </w:r>
                </w:p>
              </w:tc>
              <w:tc>
                <w:tcPr>
                  <w:tcW w:w="1361" w:type="dxa"/>
                  <w:vAlign w:val="center"/>
                </w:tcPr>
                <w:p w14:paraId="0E2776E6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VARCHAR(20)</w:t>
                  </w:r>
                </w:p>
              </w:tc>
              <w:tc>
                <w:tcPr>
                  <w:tcW w:w="1361" w:type="dxa"/>
                  <w:vAlign w:val="center"/>
                </w:tcPr>
                <w:p w14:paraId="33361521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</w:p>
              </w:tc>
              <w:tc>
                <w:tcPr>
                  <w:tcW w:w="1361" w:type="dxa"/>
                  <w:vAlign w:val="center"/>
                </w:tcPr>
                <w:p w14:paraId="5436ACB8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Y</w:t>
                  </w:r>
                </w:p>
              </w:tc>
              <w:tc>
                <w:tcPr>
                  <w:tcW w:w="1362" w:type="dxa"/>
                  <w:vAlign w:val="center"/>
                </w:tcPr>
                <w:p w14:paraId="093BA281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NULL</w:t>
                  </w:r>
                </w:p>
              </w:tc>
              <w:tc>
                <w:tcPr>
                  <w:tcW w:w="1362" w:type="dxa"/>
                  <w:vAlign w:val="center"/>
                </w:tcPr>
                <w:p w14:paraId="1D15A119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手机号</w:t>
                  </w:r>
                </w:p>
              </w:tc>
              <w:tc>
                <w:tcPr>
                  <w:tcW w:w="1362" w:type="dxa"/>
                  <w:vAlign w:val="center"/>
                </w:tcPr>
                <w:p w14:paraId="6427E31B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Y</w:t>
                  </w:r>
                </w:p>
              </w:tc>
            </w:tr>
            <w:tr w14:paraId="48B7F88B">
              <w:tc>
                <w:tcPr>
                  <w:tcW w:w="1361" w:type="dxa"/>
                  <w:vAlign w:val="center"/>
                </w:tcPr>
                <w:p w14:paraId="2C3392FB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email</w:t>
                  </w:r>
                </w:p>
              </w:tc>
              <w:tc>
                <w:tcPr>
                  <w:tcW w:w="1361" w:type="dxa"/>
                  <w:vAlign w:val="center"/>
                </w:tcPr>
                <w:p w14:paraId="1833480D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VARCHAR(100)</w:t>
                  </w:r>
                </w:p>
              </w:tc>
              <w:tc>
                <w:tcPr>
                  <w:tcW w:w="1361" w:type="dxa"/>
                  <w:vAlign w:val="center"/>
                </w:tcPr>
                <w:p w14:paraId="66CD6CD9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</w:p>
              </w:tc>
              <w:tc>
                <w:tcPr>
                  <w:tcW w:w="1361" w:type="dxa"/>
                  <w:vAlign w:val="center"/>
                </w:tcPr>
                <w:p w14:paraId="1FEB555C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Y</w:t>
                  </w:r>
                </w:p>
              </w:tc>
              <w:tc>
                <w:tcPr>
                  <w:tcW w:w="1362" w:type="dxa"/>
                  <w:vAlign w:val="center"/>
                </w:tcPr>
                <w:p w14:paraId="382A8919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NULL</w:t>
                  </w:r>
                </w:p>
              </w:tc>
              <w:tc>
                <w:tcPr>
                  <w:tcW w:w="1362" w:type="dxa"/>
                  <w:vAlign w:val="center"/>
                </w:tcPr>
                <w:p w14:paraId="334092E9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邮箱</w:t>
                  </w:r>
                </w:p>
              </w:tc>
              <w:tc>
                <w:tcPr>
                  <w:tcW w:w="1362" w:type="dxa"/>
                  <w:vAlign w:val="center"/>
                </w:tcPr>
                <w:p w14:paraId="2159EBB0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Y</w:t>
                  </w:r>
                </w:p>
              </w:tc>
            </w:tr>
            <w:tr w14:paraId="7A4ED7BC">
              <w:tc>
                <w:tcPr>
                  <w:tcW w:w="1361" w:type="dxa"/>
                  <w:vAlign w:val="center"/>
                </w:tcPr>
                <w:p w14:paraId="7923527A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status</w:t>
                  </w:r>
                </w:p>
              </w:tc>
              <w:tc>
                <w:tcPr>
                  <w:tcW w:w="1361" w:type="dxa"/>
                  <w:vAlign w:val="center"/>
                </w:tcPr>
                <w:p w14:paraId="1A34449B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VARCHAR(20)</w:t>
                  </w:r>
                </w:p>
              </w:tc>
              <w:tc>
                <w:tcPr>
                  <w:tcW w:w="1361" w:type="dxa"/>
                  <w:vAlign w:val="center"/>
                </w:tcPr>
                <w:p w14:paraId="4A372931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</w:p>
              </w:tc>
              <w:tc>
                <w:tcPr>
                  <w:tcW w:w="1361" w:type="dxa"/>
                  <w:vAlign w:val="center"/>
                </w:tcPr>
                <w:p w14:paraId="3170BBE6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62" w:type="dxa"/>
                  <w:vAlign w:val="center"/>
                </w:tcPr>
                <w:p w14:paraId="535A19A0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ACTIVE</w:t>
                  </w:r>
                </w:p>
              </w:tc>
              <w:tc>
                <w:tcPr>
                  <w:tcW w:w="1362" w:type="dxa"/>
                  <w:vAlign w:val="center"/>
                </w:tcPr>
                <w:p w14:paraId="031F606C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状态（ACTIVE/DISABLED）</w:t>
                  </w:r>
                </w:p>
              </w:tc>
              <w:tc>
                <w:tcPr>
                  <w:tcW w:w="1362" w:type="dxa"/>
                  <w:vAlign w:val="center"/>
                </w:tcPr>
                <w:p w14:paraId="33DA5379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1455B086">
              <w:tc>
                <w:tcPr>
                  <w:tcW w:w="1361" w:type="dxa"/>
                  <w:vAlign w:val="center"/>
                </w:tcPr>
                <w:p w14:paraId="676266ED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created_at</w:t>
                  </w:r>
                </w:p>
              </w:tc>
              <w:tc>
                <w:tcPr>
                  <w:tcW w:w="1361" w:type="dxa"/>
                  <w:vAlign w:val="center"/>
                </w:tcPr>
                <w:p w14:paraId="1DEE51D6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DATETIME</w:t>
                  </w:r>
                </w:p>
              </w:tc>
              <w:tc>
                <w:tcPr>
                  <w:tcW w:w="1361" w:type="dxa"/>
                  <w:vAlign w:val="center"/>
                </w:tcPr>
                <w:p w14:paraId="0B5A0930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</w:p>
              </w:tc>
              <w:tc>
                <w:tcPr>
                  <w:tcW w:w="1361" w:type="dxa"/>
                  <w:vAlign w:val="center"/>
                </w:tcPr>
                <w:p w14:paraId="6EC604C4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62" w:type="dxa"/>
                  <w:vAlign w:val="center"/>
                </w:tcPr>
                <w:p w14:paraId="5DF5E365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NOW()</w:t>
                  </w:r>
                </w:p>
              </w:tc>
              <w:tc>
                <w:tcPr>
                  <w:tcW w:w="1362" w:type="dxa"/>
                  <w:vAlign w:val="center"/>
                </w:tcPr>
                <w:p w14:paraId="483B6A13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创建时间</w:t>
                  </w:r>
                </w:p>
              </w:tc>
              <w:tc>
                <w:tcPr>
                  <w:tcW w:w="1362" w:type="dxa"/>
                  <w:vAlign w:val="center"/>
                </w:tcPr>
                <w:p w14:paraId="70A27B7A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09A8B02A">
              <w:tc>
                <w:tcPr>
                  <w:tcW w:w="1361" w:type="dxa"/>
                  <w:vAlign w:val="center"/>
                </w:tcPr>
                <w:p w14:paraId="4218CC9F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updated_at</w:t>
                  </w:r>
                </w:p>
              </w:tc>
              <w:tc>
                <w:tcPr>
                  <w:tcW w:w="1361" w:type="dxa"/>
                  <w:vAlign w:val="center"/>
                </w:tcPr>
                <w:p w14:paraId="3AB7F9E9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DATETIME</w:t>
                  </w:r>
                </w:p>
              </w:tc>
              <w:tc>
                <w:tcPr>
                  <w:tcW w:w="1361" w:type="dxa"/>
                  <w:vAlign w:val="center"/>
                </w:tcPr>
                <w:p w14:paraId="4E8FD908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</w:p>
              </w:tc>
              <w:tc>
                <w:tcPr>
                  <w:tcW w:w="1361" w:type="dxa"/>
                  <w:vAlign w:val="center"/>
                </w:tcPr>
                <w:p w14:paraId="5C25F150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62" w:type="dxa"/>
                  <w:vAlign w:val="center"/>
                </w:tcPr>
                <w:p w14:paraId="56895487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NOW()</w:t>
                  </w:r>
                </w:p>
              </w:tc>
              <w:tc>
                <w:tcPr>
                  <w:tcW w:w="1362" w:type="dxa"/>
                  <w:vAlign w:val="center"/>
                </w:tcPr>
                <w:p w14:paraId="6FCA2D71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更新时间</w:t>
                  </w:r>
                </w:p>
              </w:tc>
              <w:tc>
                <w:tcPr>
                  <w:tcW w:w="1362" w:type="dxa"/>
                  <w:vAlign w:val="center"/>
                </w:tcPr>
                <w:p w14:paraId="3C0BE28C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5C872A81">
              <w:tc>
                <w:tcPr>
                  <w:tcW w:w="1361" w:type="dxa"/>
                  <w:vAlign w:val="center"/>
                </w:tcPr>
                <w:p w14:paraId="6748A5E6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deleted</w:t>
                  </w:r>
                </w:p>
              </w:tc>
              <w:tc>
                <w:tcPr>
                  <w:tcW w:w="1361" w:type="dxa"/>
                  <w:vAlign w:val="center"/>
                </w:tcPr>
                <w:p w14:paraId="06509DBE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TINYINT</w:t>
                  </w:r>
                </w:p>
              </w:tc>
              <w:tc>
                <w:tcPr>
                  <w:tcW w:w="1361" w:type="dxa"/>
                  <w:vAlign w:val="center"/>
                </w:tcPr>
                <w:p w14:paraId="1B3314E2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</w:p>
              </w:tc>
              <w:tc>
                <w:tcPr>
                  <w:tcW w:w="1361" w:type="dxa"/>
                  <w:vAlign w:val="center"/>
                </w:tcPr>
                <w:p w14:paraId="453CFDDF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62" w:type="dxa"/>
                  <w:vAlign w:val="center"/>
                </w:tcPr>
                <w:p w14:paraId="746804C2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0</w:t>
                  </w:r>
                </w:p>
              </w:tc>
              <w:tc>
                <w:tcPr>
                  <w:tcW w:w="1362" w:type="dxa"/>
                  <w:vAlign w:val="center"/>
                </w:tcPr>
                <w:p w14:paraId="1A9470E1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逻辑删除（1=已删）</w:t>
                  </w:r>
                </w:p>
              </w:tc>
              <w:tc>
                <w:tcPr>
                  <w:tcW w:w="1362" w:type="dxa"/>
                  <w:vAlign w:val="center"/>
                </w:tcPr>
                <w:p w14:paraId="09029A75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792825A1">
              <w:tc>
                <w:tcPr>
                  <w:tcW w:w="1361" w:type="dxa"/>
                  <w:vAlign w:val="center"/>
                </w:tcPr>
                <w:p w14:paraId="333F6FE4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version</w:t>
                  </w:r>
                </w:p>
              </w:tc>
              <w:tc>
                <w:tcPr>
                  <w:tcW w:w="1361" w:type="dxa"/>
                  <w:vAlign w:val="center"/>
                </w:tcPr>
                <w:p w14:paraId="3A85B837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INT</w:t>
                  </w:r>
                </w:p>
              </w:tc>
              <w:tc>
                <w:tcPr>
                  <w:tcW w:w="1361" w:type="dxa"/>
                  <w:vAlign w:val="center"/>
                </w:tcPr>
                <w:p w14:paraId="67C9787D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</w:p>
              </w:tc>
              <w:tc>
                <w:tcPr>
                  <w:tcW w:w="1361" w:type="dxa"/>
                  <w:vAlign w:val="center"/>
                </w:tcPr>
                <w:p w14:paraId="681F8BCA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62" w:type="dxa"/>
                  <w:vAlign w:val="center"/>
                </w:tcPr>
                <w:p w14:paraId="0AA62AFA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0</w:t>
                  </w:r>
                </w:p>
              </w:tc>
              <w:tc>
                <w:tcPr>
                  <w:tcW w:w="1362" w:type="dxa"/>
                  <w:vAlign w:val="center"/>
                </w:tcPr>
                <w:p w14:paraId="2C5D6698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乐观锁版本号</w:t>
                  </w:r>
                </w:p>
              </w:tc>
              <w:tc>
                <w:tcPr>
                  <w:tcW w:w="1362" w:type="dxa"/>
                  <w:vAlign w:val="center"/>
                </w:tcPr>
                <w:p w14:paraId="10D137EA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</w:tbl>
          <w:p w14:paraId="745A060C">
            <w:pPr>
              <w:spacing w:before="0" w:after="80" w:line="336" w:lineRule="auto"/>
              <w:jc w:val="left"/>
              <w:rPr>
                <w:rFonts w:hint="default" w:ascii="微软雅黑" w:hAnsi="微软雅黑" w:eastAsia="微软雅黑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reservation（预约表）</w:t>
            </w:r>
          </w:p>
          <w:tbl>
            <w:tblPr>
              <w:tblStyle w:val="34"/>
              <w:tblW w:w="973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97"/>
              <w:gridCol w:w="1381"/>
              <w:gridCol w:w="1406"/>
              <w:gridCol w:w="1382"/>
              <w:gridCol w:w="1382"/>
              <w:gridCol w:w="1394"/>
              <w:gridCol w:w="1394"/>
            </w:tblGrid>
            <w:tr w14:paraId="767241A2">
              <w:tc>
                <w:tcPr>
                  <w:tcW w:w="1397" w:type="dxa"/>
                  <w:vAlign w:val="center"/>
                </w:tcPr>
                <w:p w14:paraId="37FCCDAC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1381" w:type="dxa"/>
                  <w:vAlign w:val="center"/>
                </w:tcPr>
                <w:p w14:paraId="4CC359E4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1406" w:type="dxa"/>
                  <w:vAlign w:val="center"/>
                </w:tcPr>
                <w:p w14:paraId="6958D2A3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主键</w:t>
                  </w:r>
                </w:p>
              </w:tc>
              <w:tc>
                <w:tcPr>
                  <w:tcW w:w="1382" w:type="dxa"/>
                  <w:vAlign w:val="center"/>
                </w:tcPr>
                <w:p w14:paraId="58A25E49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可空</w:t>
                  </w:r>
                </w:p>
              </w:tc>
              <w:tc>
                <w:tcPr>
                  <w:tcW w:w="1382" w:type="dxa"/>
                  <w:vAlign w:val="center"/>
                </w:tcPr>
                <w:p w14:paraId="2B1234DF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默认</w:t>
                  </w:r>
                </w:p>
              </w:tc>
              <w:tc>
                <w:tcPr>
                  <w:tcW w:w="1394" w:type="dxa"/>
                  <w:vAlign w:val="center"/>
                </w:tcPr>
                <w:p w14:paraId="62F7D1FC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说明</w:t>
                  </w:r>
                </w:p>
              </w:tc>
              <w:tc>
                <w:tcPr>
                  <w:tcW w:w="1394" w:type="dxa"/>
                  <w:vAlign w:val="center"/>
                </w:tcPr>
                <w:p w14:paraId="4E688CDA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敏感</w:t>
                  </w:r>
                </w:p>
              </w:tc>
            </w:tr>
            <w:tr w14:paraId="23D8EBED">
              <w:tc>
                <w:tcPr>
                  <w:tcW w:w="1397" w:type="dxa"/>
                  <w:vAlign w:val="center"/>
                </w:tcPr>
                <w:p w14:paraId="7DAE4645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reservation_id</w:t>
                  </w:r>
                </w:p>
              </w:tc>
              <w:tc>
                <w:tcPr>
                  <w:tcW w:w="1381" w:type="dxa"/>
                  <w:vAlign w:val="center"/>
                </w:tcPr>
                <w:p w14:paraId="207811DB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BIGINT</w:t>
                  </w:r>
                </w:p>
              </w:tc>
              <w:tc>
                <w:tcPr>
                  <w:tcW w:w="1406" w:type="dxa"/>
                  <w:vAlign w:val="center"/>
                </w:tcPr>
                <w:p w14:paraId="2CDE64BC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PK</w:t>
                  </w:r>
                </w:p>
              </w:tc>
              <w:tc>
                <w:tcPr>
                  <w:tcW w:w="1382" w:type="dxa"/>
                  <w:vAlign w:val="center"/>
                </w:tcPr>
                <w:p w14:paraId="0DB29AE1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82" w:type="dxa"/>
                  <w:vAlign w:val="center"/>
                </w:tcPr>
                <w:p w14:paraId="6F222B8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雪花</w:t>
                  </w:r>
                </w:p>
              </w:tc>
              <w:tc>
                <w:tcPr>
                  <w:tcW w:w="1394" w:type="dxa"/>
                  <w:vAlign w:val="center"/>
                </w:tcPr>
                <w:p w14:paraId="5534C1DE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预约 ID</w:t>
                  </w:r>
                </w:p>
              </w:tc>
              <w:tc>
                <w:tcPr>
                  <w:tcW w:w="1394" w:type="dxa"/>
                  <w:vAlign w:val="center"/>
                </w:tcPr>
                <w:p w14:paraId="43D2BC9C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3705F6C0">
              <w:tc>
                <w:tcPr>
                  <w:tcW w:w="1397" w:type="dxa"/>
                  <w:vAlign w:val="center"/>
                </w:tcPr>
                <w:p w14:paraId="61FC06D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reservation_no</w:t>
                  </w:r>
                </w:p>
              </w:tc>
              <w:tc>
                <w:tcPr>
                  <w:tcW w:w="1381" w:type="dxa"/>
                  <w:vAlign w:val="center"/>
                </w:tcPr>
                <w:p w14:paraId="1854272E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VARCHAR(32)</w:t>
                  </w:r>
                </w:p>
              </w:tc>
              <w:tc>
                <w:tcPr>
                  <w:tcW w:w="1406" w:type="dxa"/>
                  <w:vAlign w:val="center"/>
                </w:tcPr>
                <w:p w14:paraId="6A9F8A0C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UK</w:t>
                  </w:r>
                </w:p>
              </w:tc>
              <w:tc>
                <w:tcPr>
                  <w:tcW w:w="1382" w:type="dxa"/>
                  <w:vAlign w:val="center"/>
                </w:tcPr>
                <w:p w14:paraId="6DB4A90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82" w:type="dxa"/>
                  <w:vAlign w:val="center"/>
                </w:tcPr>
                <w:p w14:paraId="7A38F61E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-</w:t>
                  </w:r>
                </w:p>
              </w:tc>
              <w:tc>
                <w:tcPr>
                  <w:tcW w:w="1394" w:type="dxa"/>
                  <w:vAlign w:val="center"/>
                </w:tcPr>
                <w:p w14:paraId="3B996FF2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预约编号（业务键）</w:t>
                  </w:r>
                </w:p>
              </w:tc>
              <w:tc>
                <w:tcPr>
                  <w:tcW w:w="1394" w:type="dxa"/>
                  <w:vAlign w:val="center"/>
                </w:tcPr>
                <w:p w14:paraId="269CC5F7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148FDFD3">
              <w:tc>
                <w:tcPr>
                  <w:tcW w:w="1397" w:type="dxa"/>
                  <w:vAlign w:val="center"/>
                </w:tcPr>
                <w:p w14:paraId="6278F62D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user_id</w:t>
                  </w:r>
                </w:p>
              </w:tc>
              <w:tc>
                <w:tcPr>
                  <w:tcW w:w="1381" w:type="dxa"/>
                  <w:vAlign w:val="center"/>
                </w:tcPr>
                <w:p w14:paraId="1EF2975A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BIGINT</w:t>
                  </w:r>
                </w:p>
              </w:tc>
              <w:tc>
                <w:tcPr>
                  <w:tcW w:w="1406" w:type="dxa"/>
                  <w:vAlign w:val="center"/>
                </w:tcPr>
                <w:p w14:paraId="1D599DFF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</w:p>
              </w:tc>
              <w:tc>
                <w:tcPr>
                  <w:tcW w:w="1382" w:type="dxa"/>
                  <w:vAlign w:val="center"/>
                </w:tcPr>
                <w:p w14:paraId="0101B1BD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82" w:type="dxa"/>
                  <w:vAlign w:val="center"/>
                </w:tcPr>
                <w:p w14:paraId="193C18FF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-</w:t>
                  </w:r>
                </w:p>
              </w:tc>
              <w:tc>
                <w:tcPr>
                  <w:tcW w:w="1394" w:type="dxa"/>
                  <w:vAlign w:val="center"/>
                </w:tcPr>
                <w:p w14:paraId="3879D01D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FK→user</w:t>
                  </w:r>
                </w:p>
              </w:tc>
              <w:tc>
                <w:tcPr>
                  <w:tcW w:w="1394" w:type="dxa"/>
                  <w:vAlign w:val="center"/>
                </w:tcPr>
                <w:p w14:paraId="3B0CBBE5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0B1FF453">
              <w:tc>
                <w:tcPr>
                  <w:tcW w:w="1397" w:type="dxa"/>
                  <w:vAlign w:val="center"/>
                </w:tcPr>
                <w:p w14:paraId="234FE10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store_id</w:t>
                  </w:r>
                </w:p>
              </w:tc>
              <w:tc>
                <w:tcPr>
                  <w:tcW w:w="1381" w:type="dxa"/>
                  <w:vAlign w:val="center"/>
                </w:tcPr>
                <w:p w14:paraId="3BB46CE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BIGINT</w:t>
                  </w:r>
                </w:p>
              </w:tc>
              <w:tc>
                <w:tcPr>
                  <w:tcW w:w="1406" w:type="dxa"/>
                  <w:vAlign w:val="center"/>
                </w:tcPr>
                <w:p w14:paraId="4421B410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</w:p>
              </w:tc>
              <w:tc>
                <w:tcPr>
                  <w:tcW w:w="1382" w:type="dxa"/>
                  <w:vAlign w:val="center"/>
                </w:tcPr>
                <w:p w14:paraId="4EF3594B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82" w:type="dxa"/>
                  <w:vAlign w:val="center"/>
                </w:tcPr>
                <w:p w14:paraId="11837E3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-</w:t>
                  </w:r>
                </w:p>
              </w:tc>
              <w:tc>
                <w:tcPr>
                  <w:tcW w:w="1394" w:type="dxa"/>
                  <w:vAlign w:val="center"/>
                </w:tcPr>
                <w:p w14:paraId="07F87AC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FK→store</w:t>
                  </w:r>
                </w:p>
              </w:tc>
              <w:tc>
                <w:tcPr>
                  <w:tcW w:w="1394" w:type="dxa"/>
                  <w:vAlign w:val="center"/>
                </w:tcPr>
                <w:p w14:paraId="04553557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78680238">
              <w:tc>
                <w:tcPr>
                  <w:tcW w:w="1397" w:type="dxa"/>
                  <w:vAlign w:val="center"/>
                </w:tcPr>
                <w:p w14:paraId="1CD9506C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table_id</w:t>
                  </w:r>
                </w:p>
              </w:tc>
              <w:tc>
                <w:tcPr>
                  <w:tcW w:w="1381" w:type="dxa"/>
                  <w:vAlign w:val="center"/>
                </w:tcPr>
                <w:p w14:paraId="376E0F7C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BIGINT</w:t>
                  </w:r>
                </w:p>
              </w:tc>
              <w:tc>
                <w:tcPr>
                  <w:tcW w:w="1406" w:type="dxa"/>
                  <w:vAlign w:val="center"/>
                </w:tcPr>
                <w:p w14:paraId="208A165D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</w:p>
              </w:tc>
              <w:tc>
                <w:tcPr>
                  <w:tcW w:w="1382" w:type="dxa"/>
                  <w:vAlign w:val="center"/>
                </w:tcPr>
                <w:p w14:paraId="3B1FA4AD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82" w:type="dxa"/>
                  <w:vAlign w:val="center"/>
                </w:tcPr>
                <w:p w14:paraId="5AF7ED41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-</w:t>
                  </w:r>
                </w:p>
              </w:tc>
              <w:tc>
                <w:tcPr>
                  <w:tcW w:w="1394" w:type="dxa"/>
                  <w:vAlign w:val="center"/>
                </w:tcPr>
                <w:p w14:paraId="6EBAB039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FK→dining_table</w:t>
                  </w:r>
                </w:p>
              </w:tc>
              <w:tc>
                <w:tcPr>
                  <w:tcW w:w="1394" w:type="dxa"/>
                  <w:vAlign w:val="center"/>
                </w:tcPr>
                <w:p w14:paraId="666BFEE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108B40A9">
              <w:tc>
                <w:tcPr>
                  <w:tcW w:w="1397" w:type="dxa"/>
                  <w:vAlign w:val="center"/>
                </w:tcPr>
                <w:p w14:paraId="7C90AB73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slot_id</w:t>
                  </w:r>
                </w:p>
              </w:tc>
              <w:tc>
                <w:tcPr>
                  <w:tcW w:w="1381" w:type="dxa"/>
                  <w:vAlign w:val="center"/>
                </w:tcPr>
                <w:p w14:paraId="5FDD1B3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BIGINT</w:t>
                  </w:r>
                </w:p>
              </w:tc>
              <w:tc>
                <w:tcPr>
                  <w:tcW w:w="1406" w:type="dxa"/>
                  <w:vAlign w:val="center"/>
                </w:tcPr>
                <w:p w14:paraId="616E154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</w:p>
              </w:tc>
              <w:tc>
                <w:tcPr>
                  <w:tcW w:w="1382" w:type="dxa"/>
                  <w:vAlign w:val="center"/>
                </w:tcPr>
                <w:p w14:paraId="40BE9DF3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82" w:type="dxa"/>
                  <w:vAlign w:val="center"/>
                </w:tcPr>
                <w:p w14:paraId="21DA4572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-</w:t>
                  </w:r>
                </w:p>
              </w:tc>
              <w:tc>
                <w:tcPr>
                  <w:tcW w:w="1394" w:type="dxa"/>
                  <w:vAlign w:val="center"/>
                </w:tcPr>
                <w:p w14:paraId="1D712E20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FK→reservation_slot</w:t>
                  </w:r>
                </w:p>
              </w:tc>
              <w:tc>
                <w:tcPr>
                  <w:tcW w:w="1394" w:type="dxa"/>
                  <w:vAlign w:val="center"/>
                </w:tcPr>
                <w:p w14:paraId="20271305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3D08A58D">
              <w:tc>
                <w:tcPr>
                  <w:tcW w:w="1397" w:type="dxa"/>
                  <w:vAlign w:val="center"/>
                </w:tcPr>
                <w:p w14:paraId="075C7DB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party_size</w:t>
                  </w:r>
                </w:p>
              </w:tc>
              <w:tc>
                <w:tcPr>
                  <w:tcW w:w="1381" w:type="dxa"/>
                  <w:vAlign w:val="center"/>
                </w:tcPr>
                <w:p w14:paraId="43735F9E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INT</w:t>
                  </w:r>
                </w:p>
              </w:tc>
              <w:tc>
                <w:tcPr>
                  <w:tcW w:w="1406" w:type="dxa"/>
                  <w:vAlign w:val="center"/>
                </w:tcPr>
                <w:p w14:paraId="11B0FD23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</w:p>
              </w:tc>
              <w:tc>
                <w:tcPr>
                  <w:tcW w:w="1382" w:type="dxa"/>
                  <w:vAlign w:val="center"/>
                </w:tcPr>
                <w:p w14:paraId="466748CD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82" w:type="dxa"/>
                  <w:vAlign w:val="center"/>
                </w:tcPr>
                <w:p w14:paraId="7E20FC5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-</w:t>
                  </w:r>
                </w:p>
              </w:tc>
              <w:tc>
                <w:tcPr>
                  <w:tcW w:w="1394" w:type="dxa"/>
                  <w:vAlign w:val="center"/>
                </w:tcPr>
                <w:p w14:paraId="51DE851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同行人数</w:t>
                  </w:r>
                </w:p>
              </w:tc>
              <w:tc>
                <w:tcPr>
                  <w:tcW w:w="1394" w:type="dxa"/>
                  <w:vAlign w:val="center"/>
                </w:tcPr>
                <w:p w14:paraId="36B6D7C5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178B7CC3">
              <w:tc>
                <w:tcPr>
                  <w:tcW w:w="1397" w:type="dxa"/>
                  <w:vAlign w:val="center"/>
                </w:tcPr>
                <w:p w14:paraId="03FF38F3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status</w:t>
                  </w:r>
                </w:p>
              </w:tc>
              <w:tc>
                <w:tcPr>
                  <w:tcW w:w="1381" w:type="dxa"/>
                  <w:vAlign w:val="center"/>
                </w:tcPr>
                <w:p w14:paraId="5C30F470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VARCHAR(20)</w:t>
                  </w:r>
                </w:p>
              </w:tc>
              <w:tc>
                <w:tcPr>
                  <w:tcW w:w="1406" w:type="dxa"/>
                  <w:vAlign w:val="center"/>
                </w:tcPr>
                <w:p w14:paraId="73316D4A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</w:p>
              </w:tc>
              <w:tc>
                <w:tcPr>
                  <w:tcW w:w="1382" w:type="dxa"/>
                  <w:vAlign w:val="center"/>
                </w:tcPr>
                <w:p w14:paraId="548801F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82" w:type="dxa"/>
                  <w:vAlign w:val="center"/>
                </w:tcPr>
                <w:p w14:paraId="2317D239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RESVED</w:t>
                  </w:r>
                </w:p>
              </w:tc>
              <w:tc>
                <w:tcPr>
                  <w:tcW w:w="1394" w:type="dxa"/>
                  <w:vAlign w:val="center"/>
                </w:tcPr>
                <w:p w14:paraId="3B5EFED5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RESERVED/CANCELLED/CHECKED_IN</w:t>
                  </w:r>
                </w:p>
              </w:tc>
              <w:tc>
                <w:tcPr>
                  <w:tcW w:w="1394" w:type="dxa"/>
                  <w:vAlign w:val="center"/>
                </w:tcPr>
                <w:p w14:paraId="6910C55E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22B700A0">
              <w:tc>
                <w:tcPr>
                  <w:tcW w:w="1397" w:type="dxa"/>
                  <w:vAlign w:val="center"/>
                </w:tcPr>
                <w:p w14:paraId="1E60E90F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contact_name</w:t>
                  </w:r>
                </w:p>
              </w:tc>
              <w:tc>
                <w:tcPr>
                  <w:tcW w:w="1381" w:type="dxa"/>
                  <w:vAlign w:val="center"/>
                </w:tcPr>
                <w:p w14:paraId="25DE6F20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VARCHAR(50)</w:t>
                  </w:r>
                </w:p>
              </w:tc>
              <w:tc>
                <w:tcPr>
                  <w:tcW w:w="1406" w:type="dxa"/>
                  <w:vAlign w:val="center"/>
                </w:tcPr>
                <w:p w14:paraId="24CF01D3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</w:p>
              </w:tc>
              <w:tc>
                <w:tcPr>
                  <w:tcW w:w="1382" w:type="dxa"/>
                  <w:vAlign w:val="center"/>
                </w:tcPr>
                <w:p w14:paraId="74A71654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Y</w:t>
                  </w:r>
                </w:p>
              </w:tc>
              <w:tc>
                <w:tcPr>
                  <w:tcW w:w="1382" w:type="dxa"/>
                  <w:vAlign w:val="center"/>
                </w:tcPr>
                <w:p w14:paraId="5FCF7DED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NULL</w:t>
                  </w:r>
                </w:p>
              </w:tc>
              <w:tc>
                <w:tcPr>
                  <w:tcW w:w="1394" w:type="dxa"/>
                  <w:vAlign w:val="center"/>
                </w:tcPr>
                <w:p w14:paraId="37811A9E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联系人姓名</w:t>
                  </w:r>
                </w:p>
              </w:tc>
              <w:tc>
                <w:tcPr>
                  <w:tcW w:w="1394" w:type="dxa"/>
                  <w:vAlign w:val="center"/>
                </w:tcPr>
                <w:p w14:paraId="524BD5DA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Y</w:t>
                  </w:r>
                </w:p>
              </w:tc>
            </w:tr>
            <w:tr w14:paraId="39CE1B31">
              <w:tc>
                <w:tcPr>
                  <w:tcW w:w="1397" w:type="dxa"/>
                  <w:vAlign w:val="center"/>
                </w:tcPr>
                <w:p w14:paraId="0CD1688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contact_phone</w:t>
                  </w:r>
                </w:p>
              </w:tc>
              <w:tc>
                <w:tcPr>
                  <w:tcW w:w="1381" w:type="dxa"/>
                  <w:vAlign w:val="center"/>
                </w:tcPr>
                <w:p w14:paraId="0F887F81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VARCHAR(20)</w:t>
                  </w:r>
                </w:p>
              </w:tc>
              <w:tc>
                <w:tcPr>
                  <w:tcW w:w="1406" w:type="dxa"/>
                  <w:vAlign w:val="center"/>
                </w:tcPr>
                <w:p w14:paraId="3F830479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</w:p>
              </w:tc>
              <w:tc>
                <w:tcPr>
                  <w:tcW w:w="1382" w:type="dxa"/>
                  <w:vAlign w:val="center"/>
                </w:tcPr>
                <w:p w14:paraId="2DC6C81A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Y</w:t>
                  </w:r>
                </w:p>
              </w:tc>
              <w:tc>
                <w:tcPr>
                  <w:tcW w:w="1382" w:type="dxa"/>
                  <w:vAlign w:val="center"/>
                </w:tcPr>
                <w:p w14:paraId="053B22A2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NULL</w:t>
                  </w:r>
                </w:p>
              </w:tc>
              <w:tc>
                <w:tcPr>
                  <w:tcW w:w="1394" w:type="dxa"/>
                  <w:vAlign w:val="center"/>
                </w:tcPr>
                <w:p w14:paraId="09E1006B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联系电话</w:t>
                  </w:r>
                </w:p>
              </w:tc>
              <w:tc>
                <w:tcPr>
                  <w:tcW w:w="1394" w:type="dxa"/>
                  <w:vAlign w:val="center"/>
                </w:tcPr>
                <w:p w14:paraId="7BA892FA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Y</w:t>
                  </w:r>
                </w:p>
              </w:tc>
            </w:tr>
            <w:tr w14:paraId="1311DBF3">
              <w:tc>
                <w:tcPr>
                  <w:tcW w:w="1397" w:type="dxa"/>
                  <w:vAlign w:val="center"/>
                </w:tcPr>
                <w:p w14:paraId="4213CE4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checked_in_at</w:t>
                  </w:r>
                </w:p>
              </w:tc>
              <w:tc>
                <w:tcPr>
                  <w:tcW w:w="1381" w:type="dxa"/>
                  <w:vAlign w:val="center"/>
                </w:tcPr>
                <w:p w14:paraId="735348F5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DATETIME</w:t>
                  </w:r>
                </w:p>
              </w:tc>
              <w:tc>
                <w:tcPr>
                  <w:tcW w:w="1406" w:type="dxa"/>
                  <w:vAlign w:val="center"/>
                </w:tcPr>
                <w:p w14:paraId="0ACD9A5E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</w:p>
              </w:tc>
              <w:tc>
                <w:tcPr>
                  <w:tcW w:w="1382" w:type="dxa"/>
                  <w:vAlign w:val="center"/>
                </w:tcPr>
                <w:p w14:paraId="5664983D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Y</w:t>
                  </w:r>
                </w:p>
              </w:tc>
              <w:tc>
                <w:tcPr>
                  <w:tcW w:w="1382" w:type="dxa"/>
                  <w:vAlign w:val="center"/>
                </w:tcPr>
                <w:p w14:paraId="3A9CD3D4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NULL</w:t>
                  </w:r>
                </w:p>
              </w:tc>
              <w:tc>
                <w:tcPr>
                  <w:tcW w:w="1394" w:type="dxa"/>
                  <w:vAlign w:val="center"/>
                </w:tcPr>
                <w:p w14:paraId="2E94AF01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签到时间</w:t>
                  </w:r>
                </w:p>
              </w:tc>
              <w:tc>
                <w:tcPr>
                  <w:tcW w:w="1394" w:type="dxa"/>
                  <w:vAlign w:val="center"/>
                </w:tcPr>
                <w:p w14:paraId="7FBA6080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3E0B1BF5">
              <w:tc>
                <w:tcPr>
                  <w:tcW w:w="1397" w:type="dxa"/>
                  <w:vAlign w:val="center"/>
                </w:tcPr>
                <w:p w14:paraId="0CE4F501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created_at</w:t>
                  </w:r>
                </w:p>
              </w:tc>
              <w:tc>
                <w:tcPr>
                  <w:tcW w:w="1381" w:type="dxa"/>
                  <w:vAlign w:val="center"/>
                </w:tcPr>
                <w:p w14:paraId="1B8C9AEC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DATETIME</w:t>
                  </w:r>
                </w:p>
              </w:tc>
              <w:tc>
                <w:tcPr>
                  <w:tcW w:w="1406" w:type="dxa"/>
                  <w:vAlign w:val="center"/>
                </w:tcPr>
                <w:p w14:paraId="312F4940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</w:p>
              </w:tc>
              <w:tc>
                <w:tcPr>
                  <w:tcW w:w="1382" w:type="dxa"/>
                  <w:vAlign w:val="center"/>
                </w:tcPr>
                <w:p w14:paraId="12083922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82" w:type="dxa"/>
                  <w:vAlign w:val="center"/>
                </w:tcPr>
                <w:p w14:paraId="54F67AC3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NOW()</w:t>
                  </w:r>
                </w:p>
              </w:tc>
              <w:tc>
                <w:tcPr>
                  <w:tcW w:w="1394" w:type="dxa"/>
                  <w:vAlign w:val="center"/>
                </w:tcPr>
                <w:p w14:paraId="5658350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创建时间</w:t>
                  </w:r>
                </w:p>
              </w:tc>
              <w:tc>
                <w:tcPr>
                  <w:tcW w:w="1394" w:type="dxa"/>
                  <w:vAlign w:val="center"/>
                </w:tcPr>
                <w:p w14:paraId="622EC63E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2595FF01">
              <w:tc>
                <w:tcPr>
                  <w:tcW w:w="1397" w:type="dxa"/>
                  <w:vAlign w:val="center"/>
                </w:tcPr>
                <w:p w14:paraId="4409F397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version</w:t>
                  </w:r>
                </w:p>
              </w:tc>
              <w:tc>
                <w:tcPr>
                  <w:tcW w:w="1381" w:type="dxa"/>
                  <w:vAlign w:val="center"/>
                </w:tcPr>
                <w:p w14:paraId="50D9654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INT</w:t>
                  </w:r>
                </w:p>
              </w:tc>
              <w:tc>
                <w:tcPr>
                  <w:tcW w:w="1406" w:type="dxa"/>
                  <w:vAlign w:val="center"/>
                </w:tcPr>
                <w:p w14:paraId="08911DE0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</w:p>
              </w:tc>
              <w:tc>
                <w:tcPr>
                  <w:tcW w:w="1382" w:type="dxa"/>
                  <w:vAlign w:val="center"/>
                </w:tcPr>
                <w:p w14:paraId="6BAAD0E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82" w:type="dxa"/>
                  <w:vAlign w:val="center"/>
                </w:tcPr>
                <w:p w14:paraId="5D78DFA5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0</w:t>
                  </w:r>
                </w:p>
              </w:tc>
              <w:tc>
                <w:tcPr>
                  <w:tcW w:w="1394" w:type="dxa"/>
                  <w:vAlign w:val="center"/>
                </w:tcPr>
                <w:p w14:paraId="5F587A8F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乐观锁版本号</w:t>
                  </w:r>
                </w:p>
              </w:tc>
              <w:tc>
                <w:tcPr>
                  <w:tcW w:w="1394" w:type="dxa"/>
                  <w:vAlign w:val="center"/>
                </w:tcPr>
                <w:p w14:paraId="1C48E5AA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</w:tbl>
          <w:p w14:paraId="3F69CBCD">
            <w:pPr>
              <w:spacing w:before="0" w:after="80" w:line="336" w:lineRule="auto"/>
              <w:jc w:val="left"/>
              <w:rPr>
                <w:rFonts w:hint="default" w:ascii="微软雅黑" w:hAnsi="微软雅黑" w:eastAsia="微软雅黑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food</w:t>
            </w:r>
            <w:r>
              <w:rPr>
                <w:rFonts w:hint="default"/>
                <w:b w:val="0"/>
                <w:color w:val="2B2B2B"/>
                <w:sz w:val="21"/>
                <w:lang w:val="en-US" w:eastAsia="zh-CN"/>
              </w:rPr>
              <w:t>_order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（订单表）</w:t>
            </w:r>
          </w:p>
          <w:tbl>
            <w:tblPr>
              <w:tblStyle w:val="3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92"/>
              <w:gridCol w:w="1392"/>
              <w:gridCol w:w="1392"/>
              <w:gridCol w:w="1392"/>
              <w:gridCol w:w="1392"/>
              <w:gridCol w:w="1393"/>
              <w:gridCol w:w="1393"/>
            </w:tblGrid>
            <w:tr w14:paraId="4CBB27B2">
              <w:tc>
                <w:tcPr>
                  <w:tcW w:w="1392" w:type="dxa"/>
                  <w:vAlign w:val="center"/>
                </w:tcPr>
                <w:p w14:paraId="0BAFECB9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1392" w:type="dxa"/>
                  <w:vAlign w:val="center"/>
                </w:tcPr>
                <w:p w14:paraId="05795585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1392" w:type="dxa"/>
                  <w:vAlign w:val="center"/>
                </w:tcPr>
                <w:p w14:paraId="581D228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主键</w:t>
                  </w:r>
                </w:p>
              </w:tc>
              <w:tc>
                <w:tcPr>
                  <w:tcW w:w="1392" w:type="dxa"/>
                  <w:vAlign w:val="center"/>
                </w:tcPr>
                <w:p w14:paraId="2357DE7A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可空</w:t>
                  </w:r>
                </w:p>
              </w:tc>
              <w:tc>
                <w:tcPr>
                  <w:tcW w:w="1392" w:type="dxa"/>
                  <w:vAlign w:val="center"/>
                </w:tcPr>
                <w:p w14:paraId="27EF1190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默认</w:t>
                  </w:r>
                </w:p>
              </w:tc>
              <w:tc>
                <w:tcPr>
                  <w:tcW w:w="1393" w:type="dxa"/>
                  <w:vAlign w:val="center"/>
                </w:tcPr>
                <w:p w14:paraId="6DF1840A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说明</w:t>
                  </w:r>
                </w:p>
              </w:tc>
              <w:tc>
                <w:tcPr>
                  <w:tcW w:w="1393" w:type="dxa"/>
                  <w:vAlign w:val="center"/>
                </w:tcPr>
                <w:p w14:paraId="60FB693C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敏感</w:t>
                  </w:r>
                </w:p>
              </w:tc>
            </w:tr>
            <w:tr w14:paraId="14AD520E">
              <w:tc>
                <w:tcPr>
                  <w:tcW w:w="1392" w:type="dxa"/>
                  <w:vAlign w:val="center"/>
                </w:tcPr>
                <w:p w14:paraId="6D43169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order_id</w:t>
                  </w:r>
                </w:p>
              </w:tc>
              <w:tc>
                <w:tcPr>
                  <w:tcW w:w="1392" w:type="dxa"/>
                  <w:vAlign w:val="center"/>
                </w:tcPr>
                <w:p w14:paraId="091C7964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BIGINT</w:t>
                  </w:r>
                </w:p>
              </w:tc>
              <w:tc>
                <w:tcPr>
                  <w:tcW w:w="1392" w:type="dxa"/>
                  <w:vAlign w:val="center"/>
                </w:tcPr>
                <w:p w14:paraId="285155D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PK</w:t>
                  </w:r>
                </w:p>
              </w:tc>
              <w:tc>
                <w:tcPr>
                  <w:tcW w:w="1392" w:type="dxa"/>
                  <w:vAlign w:val="center"/>
                </w:tcPr>
                <w:p w14:paraId="167FB6F9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92" w:type="dxa"/>
                  <w:vAlign w:val="center"/>
                </w:tcPr>
                <w:p w14:paraId="3CC09820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雪花</w:t>
                  </w:r>
                </w:p>
              </w:tc>
              <w:tc>
                <w:tcPr>
                  <w:tcW w:w="1393" w:type="dxa"/>
                  <w:vAlign w:val="center"/>
                </w:tcPr>
                <w:p w14:paraId="301734EC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订单 ID</w:t>
                  </w:r>
                </w:p>
              </w:tc>
              <w:tc>
                <w:tcPr>
                  <w:tcW w:w="1393" w:type="dxa"/>
                  <w:vAlign w:val="center"/>
                </w:tcPr>
                <w:p w14:paraId="10768F6B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0F01741E">
              <w:tc>
                <w:tcPr>
                  <w:tcW w:w="1392" w:type="dxa"/>
                  <w:vAlign w:val="center"/>
                </w:tcPr>
                <w:p w14:paraId="59FBCBA4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order_no</w:t>
                  </w:r>
                </w:p>
              </w:tc>
              <w:tc>
                <w:tcPr>
                  <w:tcW w:w="1392" w:type="dxa"/>
                  <w:vAlign w:val="center"/>
                </w:tcPr>
                <w:p w14:paraId="0814A159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VARCHAR(32)</w:t>
                  </w:r>
                </w:p>
              </w:tc>
              <w:tc>
                <w:tcPr>
                  <w:tcW w:w="1392" w:type="dxa"/>
                  <w:vAlign w:val="center"/>
                </w:tcPr>
                <w:p w14:paraId="7BF8DF1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UK</w:t>
                  </w:r>
                </w:p>
              </w:tc>
              <w:tc>
                <w:tcPr>
                  <w:tcW w:w="1392" w:type="dxa"/>
                  <w:vAlign w:val="center"/>
                </w:tcPr>
                <w:p w14:paraId="55B15205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92" w:type="dxa"/>
                  <w:vAlign w:val="center"/>
                </w:tcPr>
                <w:p w14:paraId="0AF299D4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-</w:t>
                  </w:r>
                </w:p>
              </w:tc>
              <w:tc>
                <w:tcPr>
                  <w:tcW w:w="1393" w:type="dxa"/>
                  <w:vAlign w:val="center"/>
                </w:tcPr>
                <w:p w14:paraId="6068B37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订单编号（业务键）</w:t>
                  </w:r>
                </w:p>
              </w:tc>
              <w:tc>
                <w:tcPr>
                  <w:tcW w:w="1393" w:type="dxa"/>
                  <w:vAlign w:val="center"/>
                </w:tcPr>
                <w:p w14:paraId="3C61375E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2A2F61D8">
              <w:tc>
                <w:tcPr>
                  <w:tcW w:w="1392" w:type="dxa"/>
                  <w:vAlign w:val="center"/>
                </w:tcPr>
                <w:p w14:paraId="4237549D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user_id</w:t>
                  </w:r>
                </w:p>
              </w:tc>
              <w:tc>
                <w:tcPr>
                  <w:tcW w:w="1392" w:type="dxa"/>
                  <w:vAlign w:val="center"/>
                </w:tcPr>
                <w:p w14:paraId="044BB37E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BIGINT</w:t>
                  </w:r>
                </w:p>
              </w:tc>
              <w:tc>
                <w:tcPr>
                  <w:tcW w:w="1392" w:type="dxa"/>
                  <w:vAlign w:val="center"/>
                </w:tcPr>
                <w:p w14:paraId="5F7A5D1F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79071A7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92" w:type="dxa"/>
                  <w:vAlign w:val="center"/>
                </w:tcPr>
                <w:p w14:paraId="2948BB30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-</w:t>
                  </w:r>
                </w:p>
              </w:tc>
              <w:tc>
                <w:tcPr>
                  <w:tcW w:w="1393" w:type="dxa"/>
                  <w:vAlign w:val="center"/>
                </w:tcPr>
                <w:p w14:paraId="229CED23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FK→user</w:t>
                  </w:r>
                </w:p>
              </w:tc>
              <w:tc>
                <w:tcPr>
                  <w:tcW w:w="1393" w:type="dxa"/>
                  <w:vAlign w:val="center"/>
                </w:tcPr>
                <w:p w14:paraId="389FB583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14F05000">
              <w:tc>
                <w:tcPr>
                  <w:tcW w:w="1392" w:type="dxa"/>
                  <w:vAlign w:val="center"/>
                </w:tcPr>
                <w:p w14:paraId="1ABABB0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store_id</w:t>
                  </w:r>
                </w:p>
              </w:tc>
              <w:tc>
                <w:tcPr>
                  <w:tcW w:w="1392" w:type="dxa"/>
                  <w:vAlign w:val="center"/>
                </w:tcPr>
                <w:p w14:paraId="22BFF71F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BIGINT</w:t>
                  </w:r>
                </w:p>
              </w:tc>
              <w:tc>
                <w:tcPr>
                  <w:tcW w:w="1392" w:type="dxa"/>
                  <w:vAlign w:val="center"/>
                </w:tcPr>
                <w:p w14:paraId="03CBCB0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082974F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92" w:type="dxa"/>
                  <w:vAlign w:val="center"/>
                </w:tcPr>
                <w:p w14:paraId="4E9F29FF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-</w:t>
                  </w:r>
                </w:p>
              </w:tc>
              <w:tc>
                <w:tcPr>
                  <w:tcW w:w="1393" w:type="dxa"/>
                  <w:vAlign w:val="center"/>
                </w:tcPr>
                <w:p w14:paraId="3FE997E1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FK→store</w:t>
                  </w:r>
                </w:p>
              </w:tc>
              <w:tc>
                <w:tcPr>
                  <w:tcW w:w="1393" w:type="dxa"/>
                  <w:vAlign w:val="center"/>
                </w:tcPr>
                <w:p w14:paraId="48718C17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074DC1A6">
              <w:tc>
                <w:tcPr>
                  <w:tcW w:w="1392" w:type="dxa"/>
                  <w:vAlign w:val="center"/>
                </w:tcPr>
                <w:p w14:paraId="4A56947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total_amount</w:t>
                  </w:r>
                </w:p>
              </w:tc>
              <w:tc>
                <w:tcPr>
                  <w:tcW w:w="1392" w:type="dxa"/>
                  <w:vAlign w:val="center"/>
                </w:tcPr>
                <w:p w14:paraId="654C9527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DECIMAL(10,2)</w:t>
                  </w:r>
                </w:p>
              </w:tc>
              <w:tc>
                <w:tcPr>
                  <w:tcW w:w="1392" w:type="dxa"/>
                  <w:vAlign w:val="center"/>
                </w:tcPr>
                <w:p w14:paraId="6DEC2AE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500B899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92" w:type="dxa"/>
                  <w:vAlign w:val="center"/>
                </w:tcPr>
                <w:p w14:paraId="5BB83AE7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-</w:t>
                  </w:r>
                </w:p>
              </w:tc>
              <w:tc>
                <w:tcPr>
                  <w:tcW w:w="1393" w:type="dxa"/>
                  <w:vAlign w:val="center"/>
                </w:tcPr>
                <w:p w14:paraId="1AFDA57A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原总金额（冗余）</w:t>
                  </w:r>
                </w:p>
              </w:tc>
              <w:tc>
                <w:tcPr>
                  <w:tcW w:w="1393" w:type="dxa"/>
                  <w:vAlign w:val="center"/>
                </w:tcPr>
                <w:p w14:paraId="676D5912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312A6452">
              <w:tc>
                <w:tcPr>
                  <w:tcW w:w="1392" w:type="dxa"/>
                  <w:vAlign w:val="center"/>
                </w:tcPr>
                <w:p w14:paraId="50C7939F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coupon_discount_amount</w:t>
                  </w:r>
                </w:p>
              </w:tc>
              <w:tc>
                <w:tcPr>
                  <w:tcW w:w="1392" w:type="dxa"/>
                  <w:vAlign w:val="center"/>
                </w:tcPr>
                <w:p w14:paraId="17597804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DECIMAL(10,2)</w:t>
                  </w:r>
                </w:p>
              </w:tc>
              <w:tc>
                <w:tcPr>
                  <w:tcW w:w="1392" w:type="dxa"/>
                  <w:vAlign w:val="center"/>
                </w:tcPr>
                <w:p w14:paraId="382357BC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7FC73162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Y</w:t>
                  </w:r>
                </w:p>
              </w:tc>
              <w:tc>
                <w:tcPr>
                  <w:tcW w:w="1392" w:type="dxa"/>
                  <w:vAlign w:val="center"/>
                </w:tcPr>
                <w:p w14:paraId="07E625DE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0.00</w:t>
                  </w:r>
                </w:p>
              </w:tc>
              <w:tc>
                <w:tcPr>
                  <w:tcW w:w="1393" w:type="dxa"/>
                  <w:vAlign w:val="center"/>
                </w:tcPr>
                <w:p w14:paraId="07A285E0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优惠券抵扣金额</w:t>
                  </w:r>
                </w:p>
              </w:tc>
              <w:tc>
                <w:tcPr>
                  <w:tcW w:w="1393" w:type="dxa"/>
                  <w:vAlign w:val="center"/>
                </w:tcPr>
                <w:p w14:paraId="5F70541C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30839AD8">
              <w:tc>
                <w:tcPr>
                  <w:tcW w:w="1392" w:type="dxa"/>
                  <w:vAlign w:val="center"/>
                </w:tcPr>
                <w:p w14:paraId="332CD56F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payable_amount</w:t>
                  </w:r>
                </w:p>
              </w:tc>
              <w:tc>
                <w:tcPr>
                  <w:tcW w:w="1392" w:type="dxa"/>
                  <w:vAlign w:val="center"/>
                </w:tcPr>
                <w:p w14:paraId="2CB6831E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DECIMAL(10,2)</w:t>
                  </w:r>
                </w:p>
              </w:tc>
              <w:tc>
                <w:tcPr>
                  <w:tcW w:w="1392" w:type="dxa"/>
                  <w:vAlign w:val="center"/>
                </w:tcPr>
                <w:p w14:paraId="672A13BD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3509B442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92" w:type="dxa"/>
                  <w:vAlign w:val="center"/>
                </w:tcPr>
                <w:p w14:paraId="41C7BA03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-</w:t>
                  </w:r>
                </w:p>
              </w:tc>
              <w:tc>
                <w:tcPr>
                  <w:tcW w:w="1393" w:type="dxa"/>
                  <w:vAlign w:val="center"/>
                </w:tcPr>
                <w:p w14:paraId="0AD9F082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实付金额</w:t>
                  </w:r>
                </w:p>
              </w:tc>
              <w:tc>
                <w:tcPr>
                  <w:tcW w:w="1393" w:type="dxa"/>
                  <w:vAlign w:val="center"/>
                </w:tcPr>
                <w:p w14:paraId="39AD636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7B832916">
              <w:tc>
                <w:tcPr>
                  <w:tcW w:w="1392" w:type="dxa"/>
                  <w:vAlign w:val="center"/>
                </w:tcPr>
                <w:p w14:paraId="5479729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coupon_name</w:t>
                  </w:r>
                </w:p>
              </w:tc>
              <w:tc>
                <w:tcPr>
                  <w:tcW w:w="1392" w:type="dxa"/>
                  <w:vAlign w:val="center"/>
                </w:tcPr>
                <w:p w14:paraId="2B8CE1AE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VARCHAR(100)</w:t>
                  </w:r>
                </w:p>
              </w:tc>
              <w:tc>
                <w:tcPr>
                  <w:tcW w:w="1392" w:type="dxa"/>
                  <w:vAlign w:val="center"/>
                </w:tcPr>
                <w:p w14:paraId="623246FA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6E26436C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Y</w:t>
                  </w:r>
                </w:p>
              </w:tc>
              <w:tc>
                <w:tcPr>
                  <w:tcW w:w="1392" w:type="dxa"/>
                  <w:vAlign w:val="center"/>
                </w:tcPr>
                <w:p w14:paraId="4DA97B04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NULL</w:t>
                  </w:r>
                </w:p>
              </w:tc>
              <w:tc>
                <w:tcPr>
                  <w:tcW w:w="1393" w:type="dxa"/>
                  <w:vAlign w:val="center"/>
                </w:tcPr>
                <w:p w14:paraId="259DD573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优惠券名称（冗余）</w:t>
                  </w:r>
                </w:p>
              </w:tc>
              <w:tc>
                <w:tcPr>
                  <w:tcW w:w="1393" w:type="dxa"/>
                  <w:vAlign w:val="center"/>
                </w:tcPr>
                <w:p w14:paraId="7B1F7462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4381B757">
              <w:tc>
                <w:tcPr>
                  <w:tcW w:w="1392" w:type="dxa"/>
                  <w:vAlign w:val="center"/>
                </w:tcPr>
                <w:p w14:paraId="71CBB0F3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status</w:t>
                  </w:r>
                </w:p>
              </w:tc>
              <w:tc>
                <w:tcPr>
                  <w:tcW w:w="1392" w:type="dxa"/>
                  <w:vAlign w:val="center"/>
                </w:tcPr>
                <w:p w14:paraId="3024B45C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VARCHAR(20)</w:t>
                  </w:r>
                </w:p>
              </w:tc>
              <w:tc>
                <w:tcPr>
                  <w:tcW w:w="1392" w:type="dxa"/>
                  <w:vAlign w:val="center"/>
                </w:tcPr>
                <w:p w14:paraId="1A099837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25A96DC4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92" w:type="dxa"/>
                  <w:vAlign w:val="center"/>
                </w:tcPr>
                <w:p w14:paraId="73908C57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CREATED</w:t>
                  </w:r>
                </w:p>
              </w:tc>
              <w:tc>
                <w:tcPr>
                  <w:tcW w:w="1393" w:type="dxa"/>
                  <w:vAlign w:val="center"/>
                </w:tcPr>
                <w:p w14:paraId="0AB9A481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订单状态</w:t>
                  </w:r>
                </w:p>
              </w:tc>
              <w:tc>
                <w:tcPr>
                  <w:tcW w:w="1393" w:type="dxa"/>
                  <w:vAlign w:val="center"/>
                </w:tcPr>
                <w:p w14:paraId="7BA33034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42199302">
              <w:tc>
                <w:tcPr>
                  <w:tcW w:w="1392" w:type="dxa"/>
                  <w:vAlign w:val="center"/>
                </w:tcPr>
                <w:p w14:paraId="27AFCBFB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handler_id</w:t>
                  </w:r>
                </w:p>
              </w:tc>
              <w:tc>
                <w:tcPr>
                  <w:tcW w:w="1392" w:type="dxa"/>
                  <w:vAlign w:val="center"/>
                </w:tcPr>
                <w:p w14:paraId="61D8B330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BIGINT</w:t>
                  </w:r>
                </w:p>
              </w:tc>
              <w:tc>
                <w:tcPr>
                  <w:tcW w:w="1392" w:type="dxa"/>
                  <w:vAlign w:val="center"/>
                </w:tcPr>
                <w:p w14:paraId="00905507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59177A1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Y</w:t>
                  </w:r>
                </w:p>
              </w:tc>
              <w:tc>
                <w:tcPr>
                  <w:tcW w:w="1392" w:type="dxa"/>
                  <w:vAlign w:val="center"/>
                </w:tcPr>
                <w:p w14:paraId="0DB7F0A5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NULL</w:t>
                  </w:r>
                </w:p>
              </w:tc>
              <w:tc>
                <w:tcPr>
                  <w:tcW w:w="1393" w:type="dxa"/>
                  <w:vAlign w:val="center"/>
                </w:tcPr>
                <w:p w14:paraId="685ECA23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处理店员 ID</w:t>
                  </w:r>
                </w:p>
              </w:tc>
              <w:tc>
                <w:tcPr>
                  <w:tcW w:w="1393" w:type="dxa"/>
                  <w:vAlign w:val="center"/>
                </w:tcPr>
                <w:p w14:paraId="707AE1D5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  <w:tr w14:paraId="30A00098">
              <w:tc>
                <w:tcPr>
                  <w:tcW w:w="1392" w:type="dxa"/>
                  <w:vAlign w:val="center"/>
                </w:tcPr>
                <w:p w14:paraId="6B75378D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created_at</w:t>
                  </w:r>
                </w:p>
              </w:tc>
              <w:tc>
                <w:tcPr>
                  <w:tcW w:w="1392" w:type="dxa"/>
                  <w:vAlign w:val="center"/>
                </w:tcPr>
                <w:p w14:paraId="0B48CCFD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DATETIME</w:t>
                  </w:r>
                </w:p>
              </w:tc>
              <w:tc>
                <w:tcPr>
                  <w:tcW w:w="1392" w:type="dxa"/>
                  <w:vAlign w:val="center"/>
                </w:tcPr>
                <w:p w14:paraId="5CF4E4C1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23D7291D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  <w:tc>
                <w:tcPr>
                  <w:tcW w:w="1392" w:type="dxa"/>
                  <w:vAlign w:val="center"/>
                </w:tcPr>
                <w:p w14:paraId="547C13BA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NOW()</w:t>
                  </w:r>
                </w:p>
              </w:tc>
              <w:tc>
                <w:tcPr>
                  <w:tcW w:w="1393" w:type="dxa"/>
                  <w:vAlign w:val="center"/>
                </w:tcPr>
                <w:p w14:paraId="04C52E57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创建时间</w:t>
                  </w:r>
                </w:p>
              </w:tc>
              <w:tc>
                <w:tcPr>
                  <w:tcW w:w="1393" w:type="dxa"/>
                  <w:vAlign w:val="center"/>
                </w:tcPr>
                <w:p w14:paraId="025D0FB7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</w:t>
                  </w:r>
                </w:p>
              </w:tc>
            </w:tr>
          </w:tbl>
          <w:p w14:paraId="49D5714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48CA8D90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其余 22 张表的数据字典详见 Flyway 迁移脚本（V001-V025），此处不逐表展开。</w:t>
            </w:r>
          </w:p>
        </w:tc>
      </w:tr>
    </w:tbl>
    <w:p w14:paraId="1621AB24"/>
    <w:p w14:paraId="74501F39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4.2  DDL 脚本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9BCFC1F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4216526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所有 DDL 脚本通过 Flyway 迁移文件管理，位于 src/main/resources/db/migration/。</w:t>
            </w:r>
          </w:p>
          <w:p w14:paraId="3EF708E6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迁移文件按版本号 V001-V025 按依赖顺序执行：</w:t>
            </w:r>
          </w:p>
          <w:p w14:paraId="5464CC1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4B400331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核心建表脚本（V001__init_mysql_schema.sql）包含以下主要 DDL：</w:t>
            </w:r>
          </w:p>
          <w:p w14:paraId="76137E4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6630994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CREATE TABLE user (</w:t>
            </w:r>
          </w:p>
          <w:p w14:paraId="55453C8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user_id BIGINT PRIMARY KEY,</w:t>
            </w:r>
          </w:p>
          <w:p w14:paraId="4934AB8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username VARCHAR(50) NOT NULL UNIQUE,</w:t>
            </w:r>
          </w:p>
          <w:p w14:paraId="3D931810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password_hash VARCHAR(255) NOT NULL,</w:t>
            </w:r>
          </w:p>
          <w:p w14:paraId="1364785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nickname VARCHAR(50) NOT NULL,</w:t>
            </w:r>
          </w:p>
          <w:p w14:paraId="6CC0EA6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phone VARCHAR(20),</w:t>
            </w:r>
          </w:p>
          <w:p w14:paraId="1981CE5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email VARCHAR(100),</w:t>
            </w:r>
          </w:p>
          <w:p w14:paraId="6ECA70AC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status VARCHAR(20) NOT NULL DEFAULT 'ACTIVE',</w:t>
            </w:r>
          </w:p>
          <w:p w14:paraId="505002B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created_at DATETIME NOT NULL DEFAULT CURRENT_TIMESTAMP,</w:t>
            </w:r>
          </w:p>
          <w:p w14:paraId="6D697C6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updated_at DATETIME NOT NULL DEFAULT CURRENT_TIMESTAMP ON UPDATE CURRENT_TIMESTAMP,</w:t>
            </w:r>
          </w:p>
          <w:p w14:paraId="384DD4C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deleted TINYINT NOT NULL DEFAULT 0,</w:t>
            </w:r>
          </w:p>
          <w:p w14:paraId="23A17D4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version INT NOT NULL DEFAULT 0</w:t>
            </w:r>
          </w:p>
          <w:p w14:paraId="274FEE3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) ENGINE=InnoDB DEFAULT CHARSET=utf8mb4 COLLATE=utf8mb4_unicode_ci;</w:t>
            </w:r>
          </w:p>
          <w:p w14:paraId="1B3A242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10F933F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CREATE TABLE reservation_slot (</w:t>
            </w:r>
          </w:p>
          <w:p w14:paraId="409F55CE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slot_id BIGINT PRIMARY KEY,</w:t>
            </w:r>
          </w:p>
          <w:p w14:paraId="1BADC29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store_id BIGINT NOT NULL,</w:t>
            </w:r>
          </w:p>
          <w:p w14:paraId="401B6AF0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table_id BIGINT NOT NULL,</w:t>
            </w:r>
          </w:p>
          <w:p w14:paraId="10E7020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slot_date DATE NOT NULL,</w:t>
            </w:r>
          </w:p>
          <w:p w14:paraId="6CFD133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start_time TIME NOT NULL,</w:t>
            </w:r>
          </w:p>
          <w:p w14:paraId="07B2CB4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end_time TIME NOT NULL,</w:t>
            </w:r>
          </w:p>
          <w:p w14:paraId="7939322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capacity INT NOT NULL DEFAULT 1,</w:t>
            </w:r>
          </w:p>
          <w:p w14:paraId="0737BEB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reserved_count INT NOT NULL DEFAULT 0,</w:t>
            </w:r>
          </w:p>
          <w:p w14:paraId="52D82E2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available_count INT NOT NULL DEFAULT 1,</w:t>
            </w:r>
          </w:p>
          <w:p w14:paraId="422F6EC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status VARCHAR(20) NOT NULL DEFAULT 'AVAILABLE',</w:t>
            </w:r>
          </w:p>
          <w:p w14:paraId="2BFA941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version INT NOT NULL DEFAULT 0,</w:t>
            </w:r>
          </w:p>
          <w:p w14:paraId="1FA98C8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INDEX idx_slot_store_date (store_id, slot_date),</w:t>
            </w:r>
          </w:p>
          <w:p w14:paraId="236854D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INDEX idx_slot_table (table_id),</w:t>
            </w:r>
          </w:p>
          <w:p w14:paraId="58C0F0D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FOREIGN KEY (store_id) REFERENCES store(store_id),</w:t>
            </w:r>
          </w:p>
          <w:p w14:paraId="550300E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FOREIGN KEY (table_id) REFERENCES dining_table(table_id)</w:t>
            </w:r>
          </w:p>
          <w:p w14:paraId="012386E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) ENGINE=InnoDB DEFAULT CHARSET=utf8mb4 COLLATE=utf8mb4_unicode_ci;</w:t>
            </w:r>
          </w:p>
          <w:p w14:paraId="0524079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7712BE9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CREATE TABLE payment_record (</w:t>
            </w:r>
          </w:p>
          <w:p w14:paraId="339DB82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payment_id BIGINT PRIMARY KEY,</w:t>
            </w:r>
          </w:p>
          <w:p w14:paraId="6E12BA0C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payment_no VARCHAR(32) NOT NULL UNIQUE,</w:t>
            </w:r>
          </w:p>
          <w:p w14:paraId="7E67879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order_id BIGINT NOT NULL,</w:t>
            </w:r>
          </w:p>
          <w:p w14:paraId="3C951F7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idempotency_key VARCHAR(128) NOT NULL UNIQUE,</w:t>
            </w:r>
          </w:p>
          <w:p w14:paraId="5BB31C0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amount DECIMAL(10,2) NOT NULL,</w:t>
            </w:r>
          </w:p>
          <w:p w14:paraId="1D4CF93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channel VARCHAR(20) NOT NULL DEFAULT 'SANDBOX',</w:t>
            </w:r>
          </w:p>
          <w:p w14:paraId="4A39F23C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status VARCHAR(20) NOT NULL DEFAULT 'PENDING',</w:t>
            </w:r>
          </w:p>
          <w:p w14:paraId="5D05649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paid_at DATETIME,</w:t>
            </w:r>
          </w:p>
          <w:p w14:paraId="0AD0F81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FOREIGN KEY (order_id) REFERENCES food_order(order_id)</w:t>
            </w:r>
          </w:p>
          <w:p w14:paraId="72EAA4D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) ENGINE=InnoDB DEFAULT CHARSET=utf8mb4 COLLATE=utf8mb4_unicode_ci;</w:t>
            </w:r>
          </w:p>
          <w:p w14:paraId="31A2114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43F29957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完整的 25 个迁移脚本清单见 D-12 项目源代码仓库说明。</w:t>
            </w:r>
          </w:p>
        </w:tc>
      </w:tr>
    </w:tbl>
    <w:p w14:paraId="1EB48D5C"/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F362844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B178DF3">
            <w:pPr>
              <w:spacing w:after="1600"/>
            </w:pPr>
            <w:r>
              <w:rPr>
                <w:rFonts w:ascii="微软雅黑" w:hAnsi="微软雅黑"/>
                <w:sz w:val="20"/>
              </w:rPr>
              <w:t>以上物理模型通过数据字典和 DDL 脚本定义了核心表的完整结构，所有 DDL 通过 Flyway 版本化管理，确保数据库 schema 的可追溯性和可复现性。</w:t>
            </w:r>
          </w:p>
        </w:tc>
      </w:tr>
    </w:tbl>
    <w:p w14:paraId="440E221D"/>
    <w:p w14:paraId="001F8EA9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5  索引与性能</w:t>
      </w:r>
    </w:p>
    <w:p w14:paraId="390938B5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5.1  索引清单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F0CF223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tbl>
            <w:tblPr>
              <w:tblStyle w:val="3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81"/>
              <w:gridCol w:w="2381"/>
              <w:gridCol w:w="2380"/>
              <w:gridCol w:w="2378"/>
            </w:tblGrid>
            <w:tr w14:paraId="2E99BB69">
              <w:tc>
                <w:tcPr>
                  <w:tcW w:w="2382" w:type="dxa"/>
                  <w:vAlign w:val="center"/>
                </w:tcPr>
                <w:p w14:paraId="69E3BFB4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表名</w:t>
                  </w:r>
                </w:p>
              </w:tc>
              <w:tc>
                <w:tcPr>
                  <w:tcW w:w="2382" w:type="dxa"/>
                  <w:vAlign w:val="center"/>
                </w:tcPr>
                <w:p w14:paraId="69ED296F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索引字段</w:t>
                  </w:r>
                </w:p>
              </w:tc>
              <w:tc>
                <w:tcPr>
                  <w:tcW w:w="2383" w:type="dxa"/>
                  <w:vAlign w:val="center"/>
                </w:tcPr>
                <w:p w14:paraId="5EF7065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索引类型</w:t>
                  </w:r>
                </w:p>
              </w:tc>
              <w:tc>
                <w:tcPr>
                  <w:tcW w:w="2383" w:type="dxa"/>
                  <w:vAlign w:val="center"/>
                </w:tcPr>
                <w:p w14:paraId="1A33E9F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选择性/说明</w:t>
                  </w:r>
                </w:p>
              </w:tc>
            </w:tr>
            <w:tr w14:paraId="4FC831F9">
              <w:tc>
                <w:tcPr>
                  <w:tcW w:w="2382" w:type="dxa"/>
                  <w:vAlign w:val="center"/>
                </w:tcPr>
                <w:p w14:paraId="4474B849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user</w:t>
                  </w:r>
                </w:p>
              </w:tc>
              <w:tc>
                <w:tcPr>
                  <w:tcW w:w="2382" w:type="dxa"/>
                  <w:vAlign w:val="center"/>
                </w:tcPr>
                <w:p w14:paraId="783DE8D7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username</w:t>
                  </w:r>
                </w:p>
              </w:tc>
              <w:tc>
                <w:tcPr>
                  <w:tcW w:w="2383" w:type="dxa"/>
                  <w:vAlign w:val="center"/>
                </w:tcPr>
                <w:p w14:paraId="39E7DB4A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UNIQUE</w:t>
                  </w:r>
                </w:p>
              </w:tc>
              <w:tc>
                <w:tcPr>
                  <w:tcW w:w="2383" w:type="dxa"/>
                  <w:vAlign w:val="center"/>
                </w:tcPr>
                <w:p w14:paraId="5A987A50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极高（唯一）</w:t>
                  </w:r>
                </w:p>
              </w:tc>
            </w:tr>
            <w:tr w14:paraId="14E41834">
              <w:tc>
                <w:tcPr>
                  <w:tcW w:w="2382" w:type="dxa"/>
                  <w:vAlign w:val="center"/>
                </w:tcPr>
                <w:p w14:paraId="634EFB8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user</w:t>
                  </w:r>
                </w:p>
              </w:tc>
              <w:tc>
                <w:tcPr>
                  <w:tcW w:w="2382" w:type="dxa"/>
                  <w:vAlign w:val="center"/>
                </w:tcPr>
                <w:p w14:paraId="12FD8B20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phone</w:t>
                  </w:r>
                </w:p>
              </w:tc>
              <w:tc>
                <w:tcPr>
                  <w:tcW w:w="2383" w:type="dxa"/>
                  <w:vAlign w:val="center"/>
                </w:tcPr>
                <w:p w14:paraId="7F12132B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INDEX</w:t>
                  </w:r>
                </w:p>
              </w:tc>
              <w:tc>
                <w:tcPr>
                  <w:tcW w:w="2383" w:type="dxa"/>
                  <w:vAlign w:val="center"/>
                </w:tcPr>
                <w:p w14:paraId="52E2BC73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高（登录查询）</w:t>
                  </w:r>
                </w:p>
              </w:tc>
            </w:tr>
            <w:tr w14:paraId="2BCAD64D">
              <w:tc>
                <w:tcPr>
                  <w:tcW w:w="2382" w:type="dxa"/>
                  <w:vAlign w:val="center"/>
                </w:tcPr>
                <w:p w14:paraId="5039981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user</w:t>
                  </w:r>
                </w:p>
              </w:tc>
              <w:tc>
                <w:tcPr>
                  <w:tcW w:w="2382" w:type="dxa"/>
                  <w:vAlign w:val="center"/>
                </w:tcPr>
                <w:p w14:paraId="08A6A7F9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email</w:t>
                  </w:r>
                </w:p>
              </w:tc>
              <w:tc>
                <w:tcPr>
                  <w:tcW w:w="2383" w:type="dxa"/>
                  <w:vAlign w:val="center"/>
                </w:tcPr>
                <w:p w14:paraId="2F202CAF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INDEX</w:t>
                  </w:r>
                </w:p>
              </w:tc>
              <w:tc>
                <w:tcPr>
                  <w:tcW w:w="2383" w:type="dxa"/>
                  <w:vAlign w:val="center"/>
                </w:tcPr>
                <w:p w14:paraId="1FA59E01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高（登录查询）</w:t>
                  </w:r>
                </w:p>
              </w:tc>
            </w:tr>
            <w:tr w14:paraId="7E848770">
              <w:tc>
                <w:tcPr>
                  <w:tcW w:w="2382" w:type="dxa"/>
                  <w:vAlign w:val="center"/>
                </w:tcPr>
                <w:p w14:paraId="02B75A3B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reservation_slot</w:t>
                  </w:r>
                </w:p>
              </w:tc>
              <w:tc>
                <w:tcPr>
                  <w:tcW w:w="2382" w:type="dxa"/>
                  <w:vAlign w:val="center"/>
                </w:tcPr>
                <w:p w14:paraId="3BEF5DEB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(store_id, slot_date)</w:t>
                  </w:r>
                </w:p>
              </w:tc>
              <w:tc>
                <w:tcPr>
                  <w:tcW w:w="2383" w:type="dxa"/>
                  <w:vAlign w:val="center"/>
                </w:tcPr>
                <w:p w14:paraId="59100B3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COMPOSITE</w:t>
                  </w:r>
                </w:p>
              </w:tc>
              <w:tc>
                <w:tcPr>
                  <w:tcW w:w="2383" w:type="dxa"/>
                  <w:vAlign w:val="center"/>
                </w:tcPr>
                <w:p w14:paraId="5DDB456B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中（时段查询核心）</w:t>
                  </w:r>
                </w:p>
              </w:tc>
            </w:tr>
            <w:tr w14:paraId="513D36D2">
              <w:tc>
                <w:tcPr>
                  <w:tcW w:w="2382" w:type="dxa"/>
                  <w:vAlign w:val="center"/>
                </w:tcPr>
                <w:p w14:paraId="455EE3B4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reservation_slot</w:t>
                  </w:r>
                </w:p>
              </w:tc>
              <w:tc>
                <w:tcPr>
                  <w:tcW w:w="2382" w:type="dxa"/>
                  <w:vAlign w:val="center"/>
                </w:tcPr>
                <w:p w14:paraId="40910610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table_id</w:t>
                  </w:r>
                </w:p>
              </w:tc>
              <w:tc>
                <w:tcPr>
                  <w:tcW w:w="2383" w:type="dxa"/>
                  <w:vAlign w:val="center"/>
                </w:tcPr>
                <w:p w14:paraId="2FE281B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INDEX</w:t>
                  </w:r>
                </w:p>
              </w:tc>
              <w:tc>
                <w:tcPr>
                  <w:tcW w:w="2383" w:type="dxa"/>
                  <w:vAlign w:val="center"/>
                </w:tcPr>
                <w:p w14:paraId="2E4CA72B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中（按桌位过滤）</w:t>
                  </w:r>
                </w:p>
              </w:tc>
            </w:tr>
            <w:tr w14:paraId="099C63F7">
              <w:tc>
                <w:tcPr>
                  <w:tcW w:w="2382" w:type="dxa"/>
                  <w:vAlign w:val="center"/>
                </w:tcPr>
                <w:p w14:paraId="2490026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reservation</w:t>
                  </w:r>
                </w:p>
              </w:tc>
              <w:tc>
                <w:tcPr>
                  <w:tcW w:w="2382" w:type="dxa"/>
                  <w:vAlign w:val="center"/>
                </w:tcPr>
                <w:p w14:paraId="6152C72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user_id</w:t>
                  </w:r>
                </w:p>
              </w:tc>
              <w:tc>
                <w:tcPr>
                  <w:tcW w:w="2383" w:type="dxa"/>
                  <w:vAlign w:val="center"/>
                </w:tcPr>
                <w:p w14:paraId="03747B2B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INDEX</w:t>
                  </w:r>
                </w:p>
              </w:tc>
              <w:tc>
                <w:tcPr>
                  <w:tcW w:w="2383" w:type="dxa"/>
                  <w:vAlign w:val="center"/>
                </w:tcPr>
                <w:p w14:paraId="2203E0F1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中（我的预约）</w:t>
                  </w:r>
                </w:p>
              </w:tc>
            </w:tr>
            <w:tr w14:paraId="7337FE4A">
              <w:tc>
                <w:tcPr>
                  <w:tcW w:w="2382" w:type="dxa"/>
                  <w:vAlign w:val="center"/>
                </w:tcPr>
                <w:p w14:paraId="384B7B5C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reservation</w:t>
                  </w:r>
                </w:p>
              </w:tc>
              <w:tc>
                <w:tcPr>
                  <w:tcW w:w="2382" w:type="dxa"/>
                  <w:vAlign w:val="center"/>
                </w:tcPr>
                <w:p w14:paraId="52962401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slot_id</w:t>
                  </w:r>
                </w:p>
              </w:tc>
              <w:tc>
                <w:tcPr>
                  <w:tcW w:w="2383" w:type="dxa"/>
                  <w:vAlign w:val="center"/>
                </w:tcPr>
                <w:p w14:paraId="4FE06914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INDEX</w:t>
                  </w:r>
                </w:p>
              </w:tc>
              <w:tc>
                <w:tcPr>
                  <w:tcW w:w="2383" w:type="dxa"/>
                  <w:vAlign w:val="center"/>
                </w:tcPr>
                <w:p w14:paraId="56AD4F7A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高（库存关联）</w:t>
                  </w:r>
                </w:p>
              </w:tc>
            </w:tr>
            <w:tr w14:paraId="5ED93A63">
              <w:tc>
                <w:tcPr>
                  <w:tcW w:w="2382" w:type="dxa"/>
                  <w:vAlign w:val="center"/>
                </w:tcPr>
                <w:p w14:paraId="1B0FFC61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food_order</w:t>
                  </w:r>
                </w:p>
              </w:tc>
              <w:tc>
                <w:tcPr>
                  <w:tcW w:w="2382" w:type="dxa"/>
                  <w:vAlign w:val="center"/>
                </w:tcPr>
                <w:p w14:paraId="710AC162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user_id</w:t>
                  </w:r>
                </w:p>
              </w:tc>
              <w:tc>
                <w:tcPr>
                  <w:tcW w:w="2383" w:type="dxa"/>
                  <w:vAlign w:val="center"/>
                </w:tcPr>
                <w:p w14:paraId="6997A1B1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INDEX</w:t>
                  </w:r>
                </w:p>
              </w:tc>
              <w:tc>
                <w:tcPr>
                  <w:tcW w:w="2383" w:type="dxa"/>
                  <w:vAlign w:val="center"/>
                </w:tcPr>
                <w:p w14:paraId="098E0ABE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中（我的订单）</w:t>
                  </w:r>
                </w:p>
              </w:tc>
            </w:tr>
            <w:tr w14:paraId="224938D1">
              <w:tc>
                <w:tcPr>
                  <w:tcW w:w="2382" w:type="dxa"/>
                  <w:vAlign w:val="center"/>
                </w:tcPr>
                <w:p w14:paraId="5533D2A0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food_order</w:t>
                  </w:r>
                </w:p>
              </w:tc>
              <w:tc>
                <w:tcPr>
                  <w:tcW w:w="2382" w:type="dxa"/>
                  <w:vAlign w:val="center"/>
                </w:tcPr>
                <w:p w14:paraId="226C02AF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store_id</w:t>
                  </w:r>
                </w:p>
              </w:tc>
              <w:tc>
                <w:tcPr>
                  <w:tcW w:w="2383" w:type="dxa"/>
                  <w:vAlign w:val="center"/>
                </w:tcPr>
                <w:p w14:paraId="0B1355B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INDEX</w:t>
                  </w:r>
                </w:p>
              </w:tc>
              <w:tc>
                <w:tcPr>
                  <w:tcW w:w="2383" w:type="dxa"/>
                  <w:vAlign w:val="center"/>
                </w:tcPr>
                <w:p w14:paraId="1C713EB7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中（门店订单管理）</w:t>
                  </w:r>
                </w:p>
              </w:tc>
            </w:tr>
            <w:tr w14:paraId="11B207DA">
              <w:tc>
                <w:tcPr>
                  <w:tcW w:w="2382" w:type="dxa"/>
                  <w:vAlign w:val="center"/>
                </w:tcPr>
                <w:p w14:paraId="151C369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food_order</w:t>
                  </w:r>
                </w:p>
              </w:tc>
              <w:tc>
                <w:tcPr>
                  <w:tcW w:w="2382" w:type="dxa"/>
                  <w:vAlign w:val="center"/>
                </w:tcPr>
                <w:p w14:paraId="5A7D7884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order_no</w:t>
                  </w:r>
                </w:p>
              </w:tc>
              <w:tc>
                <w:tcPr>
                  <w:tcW w:w="2383" w:type="dxa"/>
                  <w:vAlign w:val="center"/>
                </w:tcPr>
                <w:p w14:paraId="4BBAFDE2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UNIQUE</w:t>
                  </w:r>
                </w:p>
              </w:tc>
              <w:tc>
                <w:tcPr>
                  <w:tcW w:w="2383" w:type="dxa"/>
                  <w:vAlign w:val="center"/>
                </w:tcPr>
                <w:p w14:paraId="78450A4B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极高（唯一）</w:t>
                  </w:r>
                </w:p>
              </w:tc>
            </w:tr>
            <w:tr w14:paraId="2CD256D5">
              <w:tc>
                <w:tcPr>
                  <w:tcW w:w="2382" w:type="dxa"/>
                  <w:vAlign w:val="center"/>
                </w:tcPr>
                <w:p w14:paraId="752C07FA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food_order_item</w:t>
                  </w:r>
                </w:p>
              </w:tc>
              <w:tc>
                <w:tcPr>
                  <w:tcW w:w="2382" w:type="dxa"/>
                  <w:vAlign w:val="center"/>
                </w:tcPr>
                <w:p w14:paraId="2E75AFBB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order_id</w:t>
                  </w:r>
                </w:p>
              </w:tc>
              <w:tc>
                <w:tcPr>
                  <w:tcW w:w="2383" w:type="dxa"/>
                  <w:vAlign w:val="center"/>
                </w:tcPr>
                <w:p w14:paraId="649ADDC1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INDEX</w:t>
                  </w:r>
                </w:p>
              </w:tc>
              <w:tc>
                <w:tcPr>
                  <w:tcW w:w="2383" w:type="dxa"/>
                  <w:vAlign w:val="center"/>
                </w:tcPr>
                <w:p w14:paraId="172DD2FF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高（订单详情 JOIN）</w:t>
                  </w:r>
                </w:p>
              </w:tc>
            </w:tr>
            <w:tr w14:paraId="622D6EF8">
              <w:tc>
                <w:tcPr>
                  <w:tcW w:w="2382" w:type="dxa"/>
                  <w:vAlign w:val="center"/>
                </w:tcPr>
                <w:p w14:paraId="01B0562E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payment_record</w:t>
                  </w:r>
                </w:p>
              </w:tc>
              <w:tc>
                <w:tcPr>
                  <w:tcW w:w="2382" w:type="dxa"/>
                  <w:vAlign w:val="center"/>
                </w:tcPr>
                <w:p w14:paraId="12C23351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idempotency_key</w:t>
                  </w:r>
                </w:p>
              </w:tc>
              <w:tc>
                <w:tcPr>
                  <w:tcW w:w="2383" w:type="dxa"/>
                  <w:vAlign w:val="center"/>
                </w:tcPr>
                <w:p w14:paraId="39E7657C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UNIQUE</w:t>
                  </w:r>
                </w:p>
              </w:tc>
              <w:tc>
                <w:tcPr>
                  <w:tcW w:w="2383" w:type="dxa"/>
                  <w:vAlign w:val="center"/>
                </w:tcPr>
                <w:p w14:paraId="57E0B619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极高（幂等防重）</w:t>
                  </w:r>
                </w:p>
              </w:tc>
            </w:tr>
            <w:tr w14:paraId="019511D8">
              <w:tc>
                <w:tcPr>
                  <w:tcW w:w="2382" w:type="dxa"/>
                  <w:vAlign w:val="center"/>
                </w:tcPr>
                <w:p w14:paraId="1E61E705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payment_record</w:t>
                  </w:r>
                </w:p>
              </w:tc>
              <w:tc>
                <w:tcPr>
                  <w:tcW w:w="2382" w:type="dxa"/>
                  <w:vAlign w:val="center"/>
                </w:tcPr>
                <w:p w14:paraId="12AE001B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order_id</w:t>
                  </w:r>
                </w:p>
              </w:tc>
              <w:tc>
                <w:tcPr>
                  <w:tcW w:w="2383" w:type="dxa"/>
                  <w:vAlign w:val="center"/>
                </w:tcPr>
                <w:p w14:paraId="59316442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INDEX</w:t>
                  </w:r>
                </w:p>
              </w:tc>
              <w:tc>
                <w:tcPr>
                  <w:tcW w:w="2383" w:type="dxa"/>
                  <w:vAlign w:val="center"/>
                </w:tcPr>
                <w:p w14:paraId="1C6B4DDA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高（支付查订单）</w:t>
                  </w:r>
                </w:p>
              </w:tc>
            </w:tr>
            <w:tr w14:paraId="0C987569">
              <w:tc>
                <w:tcPr>
                  <w:tcW w:w="2382" w:type="dxa"/>
                  <w:vAlign w:val="center"/>
                </w:tcPr>
                <w:p w14:paraId="5B338673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cat</w:t>
                  </w:r>
                </w:p>
              </w:tc>
              <w:tc>
                <w:tcPr>
                  <w:tcW w:w="2382" w:type="dxa"/>
                  <w:vAlign w:val="center"/>
                </w:tcPr>
                <w:p w14:paraId="2318785A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store_id</w:t>
                  </w:r>
                </w:p>
              </w:tc>
              <w:tc>
                <w:tcPr>
                  <w:tcW w:w="2383" w:type="dxa"/>
                  <w:vAlign w:val="center"/>
                </w:tcPr>
                <w:p w14:paraId="0CAAE06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INDEX</w:t>
                  </w:r>
                </w:p>
              </w:tc>
              <w:tc>
                <w:tcPr>
                  <w:tcW w:w="2383" w:type="dxa"/>
                  <w:vAlign w:val="center"/>
                </w:tcPr>
                <w:p w14:paraId="699EDF39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中（门店猫咪列表）</w:t>
                  </w:r>
                </w:p>
              </w:tc>
            </w:tr>
            <w:tr w14:paraId="29CAA343">
              <w:tc>
                <w:tcPr>
                  <w:tcW w:w="2382" w:type="dxa"/>
                  <w:vAlign w:val="center"/>
                </w:tcPr>
                <w:p w14:paraId="429354C5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cat_health_record</w:t>
                  </w:r>
                </w:p>
              </w:tc>
              <w:tc>
                <w:tcPr>
                  <w:tcW w:w="2382" w:type="dxa"/>
                  <w:vAlign w:val="center"/>
                </w:tcPr>
                <w:p w14:paraId="37CCC72D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cat_id</w:t>
                  </w:r>
                </w:p>
              </w:tc>
              <w:tc>
                <w:tcPr>
                  <w:tcW w:w="2383" w:type="dxa"/>
                  <w:vAlign w:val="center"/>
                </w:tcPr>
                <w:p w14:paraId="378F4D4E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INDEX</w:t>
                  </w:r>
                </w:p>
              </w:tc>
              <w:tc>
                <w:tcPr>
                  <w:tcW w:w="2383" w:type="dxa"/>
                  <w:vAlign w:val="center"/>
                </w:tcPr>
                <w:p w14:paraId="0CD6B099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中（猫咪健康记录）</w:t>
                  </w:r>
                </w:p>
              </w:tc>
            </w:tr>
            <w:tr w14:paraId="70358A17">
              <w:tc>
                <w:tcPr>
                  <w:tcW w:w="2382" w:type="dxa"/>
                  <w:vAlign w:val="center"/>
                </w:tcPr>
                <w:p w14:paraId="4BD79DB5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user_preference</w:t>
                  </w:r>
                </w:p>
              </w:tc>
              <w:tc>
                <w:tcPr>
                  <w:tcW w:w="2382" w:type="dxa"/>
                  <w:vAlign w:val="center"/>
                </w:tcPr>
                <w:p w14:paraId="6AC2A80C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user_id</w:t>
                  </w:r>
                </w:p>
              </w:tc>
              <w:tc>
                <w:tcPr>
                  <w:tcW w:w="2383" w:type="dxa"/>
                  <w:vAlign w:val="center"/>
                </w:tcPr>
                <w:p w14:paraId="30D51253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INDEX</w:t>
                  </w:r>
                </w:p>
              </w:tc>
              <w:tc>
                <w:tcPr>
                  <w:tcW w:w="2383" w:type="dxa"/>
                  <w:vAlign w:val="center"/>
                </w:tcPr>
                <w:p w14:paraId="04A2F870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高（推荐引擎）</w:t>
                  </w:r>
                </w:p>
              </w:tc>
            </w:tr>
            <w:tr w14:paraId="3F72C301">
              <w:tc>
                <w:tcPr>
                  <w:tcW w:w="2382" w:type="dxa"/>
                  <w:vAlign w:val="center"/>
                </w:tcPr>
                <w:p w14:paraId="390C6D82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review</w:t>
                  </w:r>
                </w:p>
              </w:tc>
              <w:tc>
                <w:tcPr>
                  <w:tcW w:w="2382" w:type="dxa"/>
                  <w:vAlign w:val="center"/>
                </w:tcPr>
                <w:p w14:paraId="099D71C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order_id</w:t>
                  </w:r>
                </w:p>
              </w:tc>
              <w:tc>
                <w:tcPr>
                  <w:tcW w:w="2383" w:type="dxa"/>
                  <w:vAlign w:val="center"/>
                </w:tcPr>
                <w:p w14:paraId="1643935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UNIQUE</w:t>
                  </w:r>
                </w:p>
              </w:tc>
              <w:tc>
                <w:tcPr>
                  <w:tcW w:w="2383" w:type="dxa"/>
                  <w:vAlign w:val="center"/>
                </w:tcPr>
                <w:p w14:paraId="0AF11D8D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极高（每单一评）</w:t>
                  </w:r>
                </w:p>
              </w:tc>
            </w:tr>
            <w:tr w14:paraId="0F38ED82">
              <w:tc>
                <w:tcPr>
                  <w:tcW w:w="2382" w:type="dxa"/>
                  <w:vAlign w:val="center"/>
                </w:tcPr>
                <w:p w14:paraId="72DE3B59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refund_request</w:t>
                  </w:r>
                </w:p>
              </w:tc>
              <w:tc>
                <w:tcPr>
                  <w:tcW w:w="2382" w:type="dxa"/>
                  <w:vAlign w:val="center"/>
                </w:tcPr>
                <w:p w14:paraId="513C09F4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order_id</w:t>
                  </w:r>
                </w:p>
              </w:tc>
              <w:tc>
                <w:tcPr>
                  <w:tcW w:w="2383" w:type="dxa"/>
                  <w:vAlign w:val="center"/>
                </w:tcPr>
                <w:p w14:paraId="4D7AAB0B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INDEX</w:t>
                  </w:r>
                </w:p>
              </w:tc>
              <w:tc>
                <w:tcPr>
                  <w:tcW w:w="2383" w:type="dxa"/>
                  <w:vAlign w:val="center"/>
                </w:tcPr>
                <w:p w14:paraId="1C752EAF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高（退款查订单）</w:t>
                  </w:r>
                </w:p>
              </w:tc>
            </w:tr>
            <w:tr w14:paraId="44536856">
              <w:tc>
                <w:tcPr>
                  <w:tcW w:w="2382" w:type="dxa"/>
                  <w:vAlign w:val="center"/>
                </w:tcPr>
                <w:p w14:paraId="052CFB37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waiting_queue</w:t>
                  </w:r>
                </w:p>
              </w:tc>
              <w:tc>
                <w:tcPr>
                  <w:tcW w:w="2382" w:type="dxa"/>
                  <w:vAlign w:val="center"/>
                </w:tcPr>
                <w:p w14:paraId="1511FDBD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store_id</w:t>
                  </w:r>
                </w:p>
              </w:tc>
              <w:tc>
                <w:tcPr>
                  <w:tcW w:w="2383" w:type="dxa"/>
                  <w:vAlign w:val="center"/>
                </w:tcPr>
                <w:p w14:paraId="289E8A24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INDEX</w:t>
                  </w:r>
                </w:p>
              </w:tc>
              <w:tc>
                <w:tcPr>
                  <w:tcW w:w="2383" w:type="dxa"/>
                  <w:vAlign w:val="center"/>
                </w:tcPr>
                <w:p w14:paraId="1891AB6C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高（门店队列）</w:t>
                  </w:r>
                </w:p>
              </w:tc>
            </w:tr>
            <w:tr w14:paraId="175FA139">
              <w:tc>
                <w:tcPr>
                  <w:tcW w:w="2382" w:type="dxa"/>
                  <w:vAlign w:val="center"/>
                </w:tcPr>
                <w:p w14:paraId="06CC7821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ticket</w:t>
                  </w:r>
                </w:p>
              </w:tc>
              <w:tc>
                <w:tcPr>
                  <w:tcW w:w="2382" w:type="dxa"/>
                  <w:vAlign w:val="center"/>
                </w:tcPr>
                <w:p w14:paraId="2AC42937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</w:p>
              </w:tc>
              <w:tc>
                <w:tcPr>
                  <w:tcW w:w="2383" w:type="dxa"/>
                  <w:vAlign w:val="center"/>
                </w:tcPr>
                <w:p w14:paraId="37D3175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</w:p>
              </w:tc>
              <w:tc>
                <w:tcPr>
                  <w:tcW w:w="2383" w:type="dxa"/>
                  <w:vAlign w:val="center"/>
                </w:tcPr>
                <w:p w14:paraId="35F4BC8E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</w:p>
              </w:tc>
            </w:tr>
            <w:tr w14:paraId="33B9D486">
              <w:tc>
                <w:tcPr>
                  <w:tcW w:w="2382" w:type="dxa"/>
                  <w:vAlign w:val="center"/>
                </w:tcPr>
                <w:p w14:paraId="0EC086CE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points_transaction</w:t>
                  </w:r>
                </w:p>
              </w:tc>
              <w:tc>
                <w:tcPr>
                  <w:tcW w:w="2382" w:type="dxa"/>
                  <w:vAlign w:val="center"/>
                </w:tcPr>
                <w:p w14:paraId="06A18ABA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user_id</w:t>
                  </w:r>
                </w:p>
              </w:tc>
              <w:tc>
                <w:tcPr>
                  <w:tcW w:w="2383" w:type="dxa"/>
                  <w:vAlign w:val="center"/>
                </w:tcPr>
                <w:p w14:paraId="7DDD6EEC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INDEX</w:t>
                  </w:r>
                </w:p>
              </w:tc>
              <w:tc>
                <w:tcPr>
                  <w:tcW w:w="2383" w:type="dxa"/>
                  <w:vAlign w:val="center"/>
                </w:tcPr>
                <w:p w14:paraId="2CF4DABE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中（积分流水）</w:t>
                  </w:r>
                </w:p>
              </w:tc>
            </w:tr>
            <w:tr w14:paraId="52333B32">
              <w:tc>
                <w:tcPr>
                  <w:tcW w:w="2382" w:type="dxa"/>
                  <w:vAlign w:val="center"/>
                </w:tcPr>
                <w:p w14:paraId="3ECE1BB4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activity_store</w:t>
                  </w:r>
                </w:p>
              </w:tc>
              <w:tc>
                <w:tcPr>
                  <w:tcW w:w="2382" w:type="dxa"/>
                  <w:vAlign w:val="center"/>
                </w:tcPr>
                <w:p w14:paraId="4F698D42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(activity_id, store_id)</w:t>
                  </w:r>
                </w:p>
              </w:tc>
              <w:tc>
                <w:tcPr>
                  <w:tcW w:w="2383" w:type="dxa"/>
                  <w:vAlign w:val="center"/>
                </w:tcPr>
                <w:p w14:paraId="46CBDCF7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UNIQUE</w:t>
                  </w:r>
                </w:p>
              </w:tc>
              <w:tc>
                <w:tcPr>
                  <w:tcW w:w="2383" w:type="dxa"/>
                  <w:vAlign w:val="center"/>
                </w:tcPr>
                <w:p w14:paraId="497C1BAF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极高（防重分发）</w:t>
                  </w:r>
                </w:p>
              </w:tc>
            </w:tr>
            <w:tr w14:paraId="78AB5FDD">
              <w:tc>
                <w:tcPr>
                  <w:tcW w:w="2382" w:type="dxa"/>
                  <w:vAlign w:val="center"/>
                </w:tcPr>
                <w:p w14:paraId="4F530A75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reward_redemption</w:t>
                  </w:r>
                </w:p>
              </w:tc>
              <w:tc>
                <w:tcPr>
                  <w:tcW w:w="2382" w:type="dxa"/>
                  <w:vAlign w:val="center"/>
                </w:tcPr>
                <w:p w14:paraId="210BAE8C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(user_id, activity_id)</w:t>
                  </w:r>
                </w:p>
              </w:tc>
              <w:tc>
                <w:tcPr>
                  <w:tcW w:w="2383" w:type="dxa"/>
                  <w:vAlign w:val="center"/>
                </w:tcPr>
                <w:p w14:paraId="34A1036C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UNIQUE</w:t>
                  </w:r>
                </w:p>
              </w:tc>
              <w:tc>
                <w:tcPr>
                  <w:tcW w:w="2383" w:type="dxa"/>
                  <w:vAlign w:val="center"/>
                </w:tcPr>
                <w:p w14:paraId="00CE3B50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极高（防重兑换）</w:t>
                  </w:r>
                </w:p>
              </w:tc>
            </w:tr>
          </w:tbl>
          <w:p w14:paraId="4184B30D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</w:tc>
      </w:tr>
    </w:tbl>
    <w:p w14:paraId="049BD3A3"/>
    <w:p w14:paraId="208E9E77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5.2  性能预估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DDE3D13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6675ECC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数据规模预估（单门店运营 1 年）：</w:t>
            </w:r>
          </w:p>
          <w:p w14:paraId="2B90852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user: ~10,000 条（B+树索引，查询 &lt; 1ms）</w:t>
            </w:r>
          </w:p>
          <w:p w14:paraId="74E1B17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reservation: ~50,000 条（按月分区建议，当前暂不分表）</w:t>
            </w:r>
          </w:p>
          <w:p w14:paraId="70E1078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food_order: ~100,000 条（按 user_id 索引查询 &lt; 5ms）</w:t>
            </w:r>
          </w:p>
          <w:p w14:paraId="4BBEAD7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food_order_item: ~300,000 条（按 order_id 索引查询 &lt; 3ms）</w:t>
            </w:r>
          </w:p>
          <w:p w14:paraId="0C6141F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payment_record: ~100,000 条（idempotency_key 唯一索引查询 &lt; 1ms）</w:t>
            </w:r>
          </w:p>
          <w:p w14:paraId="16CA679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points_transaction: ~200,000 条（按 user_id+created_at 复合索引查询 &lt; 10ms）</w:t>
            </w:r>
          </w:p>
          <w:p w14:paraId="0B4390D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01187449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Top 5 慢查询治理思路：</w:t>
            </w:r>
          </w:p>
          <w:p w14:paraId="123A83C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1. 看板聚合查询（GROUP BY store_id, DATE）：≈1s → 使用 dashboard_stat 预聚合表 + 定时任务刷新（已实现）</w:t>
            </w:r>
          </w:p>
          <w:p w14:paraId="09DFD5E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2. 推荐评分查询（N门店 × M猫咪）：≈100ms → 限制门店范围（LBS 半径10km）+ 缓存用户偏好</w:t>
            </w:r>
          </w:p>
          <w:p w14:paraId="14E3001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3. 顾客首页聚合（多表 JOIN）：≈50ms → 拆分并行查询 + 前端并发请求</w:t>
            </w:r>
          </w:p>
          <w:p w14:paraId="72D9CC1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4. 退款审批列表（多状态过滤）：≈30ms → 复合索引 (store_id, status, created_at)</w:t>
            </w:r>
          </w:p>
          <w:p w14:paraId="2114F17F">
            <w:pPr>
              <w:spacing w:after="2400"/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5. 积分流水查询（排序+分页）：≈20ms → 复合索引 (user_id, created_at DESC)</w:t>
            </w:r>
          </w:p>
        </w:tc>
      </w:tr>
    </w:tbl>
    <w:p w14:paraId="1F85F679"/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2EBF0F4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9F24D39">
            <w:pPr>
              <w:spacing w:after="1600"/>
            </w:pPr>
            <w:r>
              <w:rPr>
                <w:rFonts w:ascii="微软雅黑" w:hAnsi="微软雅黑"/>
                <w:sz w:val="20"/>
              </w:rPr>
              <w:t>以上索引与性能设计覆盖了 20+ 个关键索引、数据规模预估和 Top 5 慢查询治理思路，确保在 1000 并发预约场景下核心查询保持 P95 ≤ 350ms。</w:t>
            </w:r>
          </w:p>
        </w:tc>
      </w:tr>
    </w:tbl>
    <w:p w14:paraId="0EAE5A4E"/>
    <w:p w14:paraId="45990000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6  安全与合规</w:t>
      </w:r>
    </w:p>
    <w:p w14:paraId="0811E9E6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6.1  权限设计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8B384EF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B88FC74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数据库账号与权限（最小权限原则）：</w:t>
            </w:r>
          </w:p>
          <w:tbl>
            <w:tblPr>
              <w:tblStyle w:val="3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63"/>
              <w:gridCol w:w="6257"/>
            </w:tblGrid>
            <w:tr w14:paraId="27ADF7A3">
              <w:tc>
                <w:tcPr>
                  <w:tcW w:w="3263" w:type="dxa"/>
                  <w:vAlign w:val="center"/>
                </w:tcPr>
                <w:p w14:paraId="5FE97103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账号</w:t>
                  </w:r>
                </w:p>
              </w:tc>
              <w:tc>
                <w:tcPr>
                  <w:tcW w:w="6257" w:type="dxa"/>
                  <w:vAlign w:val="center"/>
                </w:tcPr>
                <w:p w14:paraId="107E3B5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权限</w:t>
                  </w:r>
                </w:p>
              </w:tc>
            </w:tr>
            <w:tr w14:paraId="45AB6263">
              <w:tc>
                <w:tcPr>
                  <w:tcW w:w="3263" w:type="dxa"/>
                  <w:vAlign w:val="center"/>
                </w:tcPr>
                <w:p w14:paraId="0830C0DA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nekocafe_app</w:t>
                  </w:r>
                </w:p>
              </w:tc>
              <w:tc>
                <w:tcPr>
                  <w:tcW w:w="6257" w:type="dxa"/>
                  <w:vAlign w:val="center"/>
                </w:tcPr>
                <w:p w14:paraId="7F5CA98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SELECT, INSERT, UPDATE, DELETE (所有业务表)</w:t>
                  </w: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br w:type="textWrapping"/>
                  </w: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EXECUTE (存储过程)</w:t>
                  </w: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br w:type="textWrapping"/>
                  </w: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无 DDL 权限 (CREATE/ALTER/DROP)</w:t>
                  </w: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br w:type="textWrapping"/>
                  </w: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无 GRANT 权限</w:t>
                  </w:r>
                </w:p>
              </w:tc>
            </w:tr>
            <w:tr w14:paraId="06A8E87B">
              <w:tc>
                <w:tcPr>
                  <w:tcW w:w="3263" w:type="dxa"/>
                  <w:vAlign w:val="center"/>
                </w:tcPr>
                <w:p w14:paraId="47D69557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nekocafe_migration (Flyway)</w:t>
                  </w:r>
                </w:p>
              </w:tc>
              <w:tc>
                <w:tcPr>
                  <w:tcW w:w="6257" w:type="dxa"/>
                  <w:vAlign w:val="center"/>
                </w:tcPr>
                <w:p w14:paraId="601EEDCF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SELECT, INSERT, UPDATE, DELETE (所有表)</w:t>
                  </w: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br w:type="textWrapping"/>
                  </w: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CREATE, ALTER, DROP (DDL 迁移)</w:t>
                  </w: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br w:type="textWrapping"/>
                  </w: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CREATE INDEX, DROP INDEX</w:t>
                  </w: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br w:type="textWrapping"/>
                  </w: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仅 Flyway 迁移时使用，应用运行时不使用此账号</w:t>
                  </w:r>
                </w:p>
              </w:tc>
            </w:tr>
            <w:tr w14:paraId="45534591">
              <w:tc>
                <w:tcPr>
                  <w:tcW w:w="3263" w:type="dxa"/>
                  <w:vAlign w:val="center"/>
                </w:tcPr>
                <w:p w14:paraId="06D366E3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root</w:t>
                  </w:r>
                </w:p>
              </w:tc>
              <w:tc>
                <w:tcPr>
                  <w:tcW w:w="6257" w:type="dxa"/>
                  <w:vAlign w:val="center"/>
                </w:tcPr>
                <w:p w14:paraId="69823B6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ALL PRIVILEGES</w:t>
                  </w: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br w:type="textWrapping"/>
                  </w: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仅 DBA 使用，应用绝不使用 root 账号连接</w:t>
                  </w:r>
                </w:p>
              </w:tc>
            </w:tr>
          </w:tbl>
          <w:p w14:paraId="7A459F59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614FD4D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连接信息通过环境变量注入：MYSQL_HOST, MYSQL_PORT, MYSQL_DATABASE, MYSQL_USERNAME, MYSQL_PASSWORD</w:t>
            </w:r>
          </w:p>
          <w:p w14:paraId="6F595B6C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应用配置文件不包含真实密码，仅使用 ${MYSQL_PASSWORD} 占位符引用环境变量。</w:t>
            </w:r>
          </w:p>
        </w:tc>
      </w:tr>
    </w:tbl>
    <w:p w14:paraId="125B35CA"/>
    <w:p w14:paraId="78AD5E7F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6.2  敏感字段处理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C827B2E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6CC91AF5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敏感字段识别与处理策略：</w:t>
            </w:r>
          </w:p>
          <w:tbl>
            <w:tblPr>
              <w:tblStyle w:val="3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173"/>
              <w:gridCol w:w="3172"/>
              <w:gridCol w:w="3175"/>
            </w:tblGrid>
            <w:tr w14:paraId="154DA78B">
              <w:tc>
                <w:tcPr>
                  <w:tcW w:w="3176" w:type="dxa"/>
                  <w:vAlign w:val="center"/>
                </w:tcPr>
                <w:p w14:paraId="4C852D0F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3177" w:type="dxa"/>
                  <w:vAlign w:val="center"/>
                </w:tcPr>
                <w:p w14:paraId="312629AA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敏感级别</w:t>
                  </w:r>
                </w:p>
              </w:tc>
              <w:tc>
                <w:tcPr>
                  <w:tcW w:w="3177" w:type="dxa"/>
                  <w:vAlign w:val="center"/>
                </w:tcPr>
                <w:p w14:paraId="0DDA71B1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处理方式</w:t>
                  </w:r>
                </w:p>
              </w:tc>
            </w:tr>
            <w:tr w14:paraId="2E7501A5">
              <w:tc>
                <w:tcPr>
                  <w:tcW w:w="3176" w:type="dxa"/>
                  <w:vAlign w:val="center"/>
                </w:tcPr>
                <w:p w14:paraId="001C083A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password_hash</w:t>
                  </w:r>
                </w:p>
              </w:tc>
              <w:tc>
                <w:tcPr>
                  <w:tcW w:w="3177" w:type="dxa"/>
                  <w:vAlign w:val="center"/>
                </w:tcPr>
                <w:p w14:paraId="6529038D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高</w:t>
                  </w:r>
                </w:p>
              </w:tc>
              <w:tc>
                <w:tcPr>
                  <w:tcW w:w="3177" w:type="dxa"/>
                  <w:vAlign w:val="center"/>
                </w:tcPr>
                <w:p w14:paraId="16957E82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BCrypt 哈希存储（Salt+多轮），不可逆，不记录日志</w:t>
                  </w:r>
                </w:p>
              </w:tc>
            </w:tr>
            <w:tr w14:paraId="3C1B3861">
              <w:tc>
                <w:tcPr>
                  <w:tcW w:w="3176" w:type="dxa"/>
                  <w:vAlign w:val="center"/>
                </w:tcPr>
                <w:p w14:paraId="7AC1B734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phone</w:t>
                  </w:r>
                </w:p>
              </w:tc>
              <w:tc>
                <w:tcPr>
                  <w:tcW w:w="3177" w:type="dxa"/>
                  <w:vAlign w:val="center"/>
                </w:tcPr>
                <w:p w14:paraId="3D6D4B21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中</w:t>
                  </w:r>
                </w:p>
              </w:tc>
              <w:tc>
                <w:tcPr>
                  <w:tcW w:w="3177" w:type="dxa"/>
                  <w:vAlign w:val="center"/>
                </w:tcPr>
                <w:p w14:paraId="536260FE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日志中脱敏（138****1234）</w:t>
                  </w:r>
                </w:p>
              </w:tc>
            </w:tr>
            <w:tr w14:paraId="595D50A7">
              <w:tc>
                <w:tcPr>
                  <w:tcW w:w="3176" w:type="dxa"/>
                  <w:vAlign w:val="center"/>
                </w:tcPr>
                <w:p w14:paraId="493973B4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email</w:t>
                  </w:r>
                </w:p>
              </w:tc>
              <w:tc>
                <w:tcPr>
                  <w:tcW w:w="3177" w:type="dxa"/>
                  <w:vAlign w:val="center"/>
                </w:tcPr>
                <w:p w14:paraId="29BEBCAB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中</w:t>
                  </w:r>
                </w:p>
              </w:tc>
              <w:tc>
                <w:tcPr>
                  <w:tcW w:w="3177" w:type="dxa"/>
                  <w:vAlign w:val="center"/>
                </w:tcPr>
                <w:p w14:paraId="4B04A4CA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日志中脱敏（u***@</w:t>
                  </w: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fldChar w:fldCharType="begin"/>
                  </w: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instrText xml:space="preserve"> HYPERLINK "https://example.com/" \t "/Users/taohaoran/Documents\\x/_blank" </w:instrText>
                  </w: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fldChar w:fldCharType="separate"/>
                  </w: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example.com</w:t>
                  </w: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fldChar w:fldCharType="end"/>
                  </w: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）</w:t>
                  </w:r>
                </w:p>
              </w:tc>
            </w:tr>
            <w:tr w14:paraId="39255D13">
              <w:tc>
                <w:tcPr>
                  <w:tcW w:w="3176" w:type="dxa"/>
                  <w:vAlign w:val="center"/>
                </w:tcPr>
                <w:p w14:paraId="3394D48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contact_name</w:t>
                  </w:r>
                </w:p>
              </w:tc>
              <w:tc>
                <w:tcPr>
                  <w:tcW w:w="3177" w:type="dxa"/>
                  <w:vAlign w:val="center"/>
                </w:tcPr>
                <w:p w14:paraId="650F039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中</w:t>
                  </w:r>
                </w:p>
              </w:tc>
              <w:tc>
                <w:tcPr>
                  <w:tcW w:w="3177" w:type="dxa"/>
                  <w:vAlign w:val="center"/>
                </w:tcPr>
                <w:p w14:paraId="63F7732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日志中脱敏（张**）</w:t>
                  </w:r>
                </w:p>
              </w:tc>
            </w:tr>
            <w:tr w14:paraId="1CF4F0B1">
              <w:tc>
                <w:tcPr>
                  <w:tcW w:w="3176" w:type="dxa"/>
                  <w:vAlign w:val="center"/>
                </w:tcPr>
                <w:p w14:paraId="6D26C040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contact_phone</w:t>
                  </w:r>
                </w:p>
              </w:tc>
              <w:tc>
                <w:tcPr>
                  <w:tcW w:w="3177" w:type="dxa"/>
                  <w:vAlign w:val="center"/>
                </w:tcPr>
                <w:p w14:paraId="046F762E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中</w:t>
                  </w:r>
                </w:p>
              </w:tc>
              <w:tc>
                <w:tcPr>
                  <w:tcW w:w="3177" w:type="dxa"/>
                  <w:vAlign w:val="center"/>
                </w:tcPr>
                <w:p w14:paraId="1AF9E3D2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日志中脱敏（138****1234）</w:t>
                  </w:r>
                </w:p>
              </w:tc>
            </w:tr>
            <w:tr w14:paraId="2AF7AF71">
              <w:tc>
                <w:tcPr>
                  <w:tcW w:w="3176" w:type="dxa"/>
                  <w:vAlign w:val="center"/>
                </w:tcPr>
                <w:p w14:paraId="428792C9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idempotency_key</w:t>
                  </w:r>
                </w:p>
              </w:tc>
              <w:tc>
                <w:tcPr>
                  <w:tcW w:w="3177" w:type="dxa"/>
                  <w:vAlign w:val="center"/>
                </w:tcPr>
                <w:p w14:paraId="32DABFCF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低</w:t>
                  </w:r>
                </w:p>
              </w:tc>
              <w:tc>
                <w:tcPr>
                  <w:tcW w:w="3177" w:type="dxa"/>
                  <w:vAlign w:val="center"/>
                </w:tcPr>
                <w:p w14:paraId="47E6DA79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不脱敏（排查支付问题需要完整值）</w:t>
                  </w:r>
                </w:p>
              </w:tc>
            </w:tr>
            <w:tr w14:paraId="187DEB57">
              <w:tc>
                <w:tcPr>
                  <w:tcW w:w="3176" w:type="dxa"/>
                  <w:vAlign w:val="center"/>
                </w:tcPr>
                <w:p w14:paraId="43EA0B1A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JWT_SECRET</w:t>
                  </w:r>
                </w:p>
              </w:tc>
              <w:tc>
                <w:tcPr>
                  <w:tcW w:w="3177" w:type="dxa"/>
                  <w:vAlign w:val="center"/>
                </w:tcPr>
                <w:p w14:paraId="0B20CC81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极高</w:t>
                  </w:r>
                </w:p>
              </w:tc>
              <w:tc>
                <w:tcPr>
                  <w:tcW w:w="3177" w:type="dxa"/>
                  <w:vAlign w:val="center"/>
                </w:tcPr>
                <w:p w14:paraId="2A467955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仅通过环境变量注入，不进入数据库</w:t>
                  </w:r>
                </w:p>
              </w:tc>
            </w:tr>
            <w:tr w14:paraId="49E78747">
              <w:tc>
                <w:tcPr>
                  <w:tcW w:w="3176" w:type="dxa"/>
                  <w:vAlign w:val="center"/>
                </w:tcPr>
                <w:p w14:paraId="5B1E4AE1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AI_API_KEY</w:t>
                  </w:r>
                </w:p>
              </w:tc>
              <w:tc>
                <w:tcPr>
                  <w:tcW w:w="3177" w:type="dxa"/>
                  <w:vAlign w:val="center"/>
                </w:tcPr>
                <w:p w14:paraId="3F850694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极高</w:t>
                  </w:r>
                </w:p>
              </w:tc>
              <w:tc>
                <w:tcPr>
                  <w:tcW w:w="3177" w:type="dxa"/>
                  <w:vAlign w:val="center"/>
                </w:tcPr>
                <w:p w14:paraId="02D2777A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仅通过环境变量注入，不进入数据库</w:t>
                  </w:r>
                </w:p>
              </w:tc>
            </w:tr>
          </w:tbl>
          <w:p w14:paraId="08797729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141690D0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脱敏实现：日志框架（Logback）配置 PatternLayout 脱敏规则，在日志输出前替换敏感信息。</w:t>
            </w:r>
          </w:p>
        </w:tc>
      </w:tr>
    </w:tbl>
    <w:p w14:paraId="242083E0"/>
    <w:p w14:paraId="7803A3DD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6.3  审计与备份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613625C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D101492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审计策略：</w:t>
            </w:r>
          </w:p>
          <w:p w14:paraId="517A4BE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关键操作审计记录（通过日志 + 数据库表）：</w:t>
            </w:r>
          </w:p>
          <w:p w14:paraId="1E6A323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- 用户创建/停用（admin 操作）→ 记录操作人、时间、目标用户</w:t>
            </w:r>
          </w:p>
          <w:p w14:paraId="0E43B16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- 角色变更 → 记录变更前后角色</w:t>
            </w:r>
          </w:p>
          <w:p w14:paraId="00C9544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- 退款审批（同意/拒绝）→ 记录审批人、时间、原因</w:t>
            </w:r>
          </w:p>
          <w:p w14:paraId="1C19DF2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- 店长分配/撤换 → 记录操作人、时间、目标门店</w:t>
            </w:r>
          </w:p>
          <w:p w14:paraId="7C5EEEA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- 活动发布/删除 → 记录操作人和时间</w:t>
            </w:r>
          </w:p>
          <w:p w14:paraId="2357488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52515D9D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备份策略：</w:t>
            </w:r>
          </w:p>
          <w:p w14:paraId="6E32A26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每日全量备份：mysqldump --single-transaction --routines --triggers nekocafe &gt; backup_YYYYMMDD.sql</w:t>
            </w:r>
          </w:p>
          <w:p w14:paraId="2692D4D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答辩前备份：在 D14 答辩前进行一次全量备份，确保演示数据安全</w:t>
            </w:r>
          </w:p>
          <w:p w14:paraId="594AFB5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迁移脚本备份：Flyway 迁移脚本（V001-V025）通过 Git 版本控制</w:t>
            </w:r>
          </w:p>
          <w:p w14:paraId="596B1BD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恢复演练：答辩前进行一次备份恢复演练，验证备份文件可用</w:t>
            </w:r>
          </w:p>
        </w:tc>
      </w:tr>
    </w:tbl>
    <w:p w14:paraId="59DF6BB3"/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61FC8C5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157ABE8">
            <w:pPr>
              <w:spacing w:after="1600"/>
            </w:pPr>
            <w:r>
              <w:rPr>
                <w:rFonts w:ascii="微软雅黑" w:hAnsi="微软雅黑"/>
                <w:sz w:val="20"/>
              </w:rPr>
              <w:t>以上安全与合规设计通过三账号权限分离、敏感字段分级脱敏、审计日志和备份策略，保障数据安全性和合规性。</w:t>
            </w:r>
          </w:p>
        </w:tc>
      </w:tr>
    </w:tbl>
    <w:p w14:paraId="59B787A0"/>
    <w:p w14:paraId="62FFD398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7  数据生命周期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C83A8D4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9B3B4E4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各核心表的数据保留与清理策略：</w:t>
            </w:r>
          </w:p>
          <w:tbl>
            <w:tblPr>
              <w:tblStyle w:val="3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174"/>
              <w:gridCol w:w="3172"/>
              <w:gridCol w:w="3174"/>
            </w:tblGrid>
            <w:tr w14:paraId="1755DC8A">
              <w:tc>
                <w:tcPr>
                  <w:tcW w:w="3176" w:type="dxa"/>
                  <w:vAlign w:val="center"/>
                </w:tcPr>
                <w:p w14:paraId="380045FB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表名</w:t>
                  </w:r>
                </w:p>
              </w:tc>
              <w:tc>
                <w:tcPr>
                  <w:tcW w:w="3177" w:type="dxa"/>
                  <w:vAlign w:val="center"/>
                </w:tcPr>
                <w:p w14:paraId="4A241A19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保留期</w:t>
                  </w:r>
                </w:p>
              </w:tc>
              <w:tc>
                <w:tcPr>
                  <w:tcW w:w="3177" w:type="dxa"/>
                  <w:vAlign w:val="center"/>
                </w:tcPr>
                <w:p w14:paraId="11F8084E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清理策略</w:t>
                  </w:r>
                </w:p>
              </w:tc>
            </w:tr>
            <w:tr w14:paraId="6EA95F9D">
              <w:tc>
                <w:tcPr>
                  <w:tcW w:w="3176" w:type="dxa"/>
                  <w:vAlign w:val="center"/>
                </w:tcPr>
                <w:p w14:paraId="44EA5231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user</w:t>
                  </w:r>
                </w:p>
              </w:tc>
              <w:tc>
                <w:tcPr>
                  <w:tcW w:w="3177" w:type="dxa"/>
                  <w:vAlign w:val="center"/>
                </w:tcPr>
                <w:p w14:paraId="04226469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永久</w:t>
                  </w:r>
                </w:p>
              </w:tc>
              <w:tc>
                <w:tcPr>
                  <w:tcW w:w="3177" w:type="dxa"/>
                  <w:vAlign w:val="center"/>
                </w:tcPr>
                <w:p w14:paraId="19E36A20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逻辑删除（deleted=1），不物理删除</w:t>
                  </w:r>
                </w:p>
              </w:tc>
            </w:tr>
            <w:tr w14:paraId="7A0C12D7">
              <w:tc>
                <w:tcPr>
                  <w:tcW w:w="3176" w:type="dxa"/>
                  <w:vAlign w:val="center"/>
                </w:tcPr>
                <w:p w14:paraId="49AAF1EE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reservation</w:t>
                  </w:r>
                </w:p>
              </w:tc>
              <w:tc>
                <w:tcPr>
                  <w:tcW w:w="3177" w:type="dxa"/>
                  <w:vAlign w:val="center"/>
                </w:tcPr>
                <w:p w14:paraId="1AD1EC1E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1 年</w:t>
                  </w:r>
                </w:p>
              </w:tc>
              <w:tc>
                <w:tcPr>
                  <w:tcW w:w="3177" w:type="dxa"/>
                  <w:vAlign w:val="center"/>
                </w:tcPr>
                <w:p w14:paraId="756065F9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1 年前 + 已过期 → 归档表/删除</w:t>
                  </w:r>
                </w:p>
              </w:tc>
            </w:tr>
            <w:tr w14:paraId="5CE8886C">
              <w:tc>
                <w:tcPr>
                  <w:tcW w:w="3176" w:type="dxa"/>
                  <w:vAlign w:val="center"/>
                </w:tcPr>
                <w:p w14:paraId="58A11EFA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food_order</w:t>
                  </w:r>
                </w:p>
              </w:tc>
              <w:tc>
                <w:tcPr>
                  <w:tcW w:w="3177" w:type="dxa"/>
                  <w:vAlign w:val="center"/>
                </w:tcPr>
                <w:p w14:paraId="1B048905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2 年</w:t>
                  </w:r>
                </w:p>
              </w:tc>
              <w:tc>
                <w:tcPr>
                  <w:tcW w:w="3177" w:type="dxa"/>
                  <w:vAlign w:val="center"/>
                </w:tcPr>
                <w:p w14:paraId="6612DF93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2 年前 + 已完成 → 归档表</w:t>
                  </w:r>
                </w:p>
              </w:tc>
            </w:tr>
            <w:tr w14:paraId="750A647A">
              <w:tc>
                <w:tcPr>
                  <w:tcW w:w="3176" w:type="dxa"/>
                  <w:vAlign w:val="center"/>
                </w:tcPr>
                <w:p w14:paraId="52B09FBD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food_order_item</w:t>
                  </w:r>
                </w:p>
              </w:tc>
              <w:tc>
                <w:tcPr>
                  <w:tcW w:w="3177" w:type="dxa"/>
                  <w:vAlign w:val="center"/>
                </w:tcPr>
                <w:p w14:paraId="034BF597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2 年</w:t>
                  </w:r>
                </w:p>
              </w:tc>
              <w:tc>
                <w:tcPr>
                  <w:tcW w:w="3177" w:type="dxa"/>
                  <w:vAlign w:val="center"/>
                </w:tcPr>
                <w:p w14:paraId="5B909C94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随 food_order 归档</w:t>
                  </w:r>
                </w:p>
              </w:tc>
            </w:tr>
            <w:tr w14:paraId="3AD24004">
              <w:tc>
                <w:tcPr>
                  <w:tcW w:w="3176" w:type="dxa"/>
                  <w:vAlign w:val="center"/>
                </w:tcPr>
                <w:p w14:paraId="7CB74E85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payment_record</w:t>
                  </w:r>
                </w:p>
              </w:tc>
              <w:tc>
                <w:tcPr>
                  <w:tcW w:w="3177" w:type="dxa"/>
                  <w:vAlign w:val="center"/>
                </w:tcPr>
                <w:p w14:paraId="270751DF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2 年</w:t>
                  </w:r>
                </w:p>
              </w:tc>
              <w:tc>
                <w:tcPr>
                  <w:tcW w:w="3177" w:type="dxa"/>
                  <w:vAlign w:val="center"/>
                </w:tcPr>
                <w:p w14:paraId="0F4122E1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随 food_order 归档</w:t>
                  </w:r>
                </w:p>
              </w:tc>
            </w:tr>
            <w:tr w14:paraId="39A6F59D">
              <w:tc>
                <w:tcPr>
                  <w:tcW w:w="3176" w:type="dxa"/>
                  <w:vAlign w:val="center"/>
                </w:tcPr>
                <w:p w14:paraId="31717679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reservation_slot</w:t>
                  </w:r>
                </w:p>
              </w:tc>
              <w:tc>
                <w:tcPr>
                  <w:tcW w:w="3177" w:type="dxa"/>
                  <w:vAlign w:val="center"/>
                </w:tcPr>
                <w:p w14:paraId="09BC20B9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30 天</w:t>
                  </w:r>
                </w:p>
              </w:tc>
              <w:tc>
                <w:tcPr>
                  <w:tcW w:w="3177" w:type="dxa"/>
                  <w:vAlign w:val="center"/>
                </w:tcPr>
                <w:p w14:paraId="235F9550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过期时段 → 标记 INACTIVE，保留数据</w:t>
                  </w:r>
                </w:p>
              </w:tc>
            </w:tr>
            <w:tr w14:paraId="115EA840">
              <w:tc>
                <w:tcPr>
                  <w:tcW w:w="3176" w:type="dxa"/>
                  <w:vAlign w:val="center"/>
                </w:tcPr>
                <w:p w14:paraId="3BDEF19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waiting_queue_*</w:t>
                  </w:r>
                </w:p>
              </w:tc>
              <w:tc>
                <w:tcPr>
                  <w:tcW w:w="3177" w:type="dxa"/>
                  <w:vAlign w:val="center"/>
                </w:tcPr>
                <w:p w14:paraId="581459BD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7 天</w:t>
                  </w:r>
                </w:p>
              </w:tc>
              <w:tc>
                <w:tcPr>
                  <w:tcW w:w="3177" w:type="dxa"/>
                  <w:vAlign w:val="center"/>
                </w:tcPr>
                <w:p w14:paraId="4B6CC40D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已完成/取消的票据 → 定期清理</w:t>
                  </w:r>
                </w:p>
              </w:tc>
            </w:tr>
            <w:tr w14:paraId="05B6FC1C">
              <w:tc>
                <w:tcPr>
                  <w:tcW w:w="3176" w:type="dxa"/>
                  <w:vAlign w:val="center"/>
                </w:tcPr>
                <w:p w14:paraId="74321C79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points_transaction</w:t>
                  </w:r>
                </w:p>
              </w:tc>
              <w:tc>
                <w:tcPr>
                  <w:tcW w:w="3177" w:type="dxa"/>
                  <w:vAlign w:val="center"/>
                </w:tcPr>
                <w:p w14:paraId="0D08EB71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1 年</w:t>
                  </w:r>
                </w:p>
              </w:tc>
              <w:tc>
                <w:tcPr>
                  <w:tcW w:w="3177" w:type="dxa"/>
                  <w:vAlign w:val="center"/>
                </w:tcPr>
                <w:p w14:paraId="0B77BBFC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1 年前 → 归档表</w:t>
                  </w:r>
                </w:p>
              </w:tc>
            </w:tr>
            <w:tr w14:paraId="53B2CC25">
              <w:tc>
                <w:tcPr>
                  <w:tcW w:w="3176" w:type="dxa"/>
                  <w:vAlign w:val="center"/>
                </w:tcPr>
                <w:p w14:paraId="38E9BB15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review</w:t>
                  </w:r>
                </w:p>
              </w:tc>
              <w:tc>
                <w:tcPr>
                  <w:tcW w:w="3177" w:type="dxa"/>
                  <w:vAlign w:val="center"/>
                </w:tcPr>
                <w:p w14:paraId="72BAF707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永久</w:t>
                  </w:r>
                </w:p>
              </w:tc>
              <w:tc>
                <w:tcPr>
                  <w:tcW w:w="3177" w:type="dxa"/>
                  <w:vAlign w:val="center"/>
                </w:tcPr>
                <w:p w14:paraId="502898E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与订单关联，保留评价历史</w:t>
                  </w:r>
                </w:p>
              </w:tc>
            </w:tr>
            <w:tr w14:paraId="743F9A64">
              <w:tc>
                <w:tcPr>
                  <w:tcW w:w="3176" w:type="dxa"/>
                  <w:vAlign w:val="center"/>
                </w:tcPr>
                <w:p w14:paraId="245AC72F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refund_request</w:t>
                  </w:r>
                </w:p>
              </w:tc>
              <w:tc>
                <w:tcPr>
                  <w:tcW w:w="3177" w:type="dxa"/>
                  <w:vAlign w:val="center"/>
                </w:tcPr>
                <w:p w14:paraId="6CEE1441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2 年</w:t>
                  </w:r>
                </w:p>
              </w:tc>
              <w:tc>
                <w:tcPr>
                  <w:tcW w:w="3177" w:type="dxa"/>
                  <w:vAlign w:val="center"/>
                </w:tcPr>
                <w:p w14:paraId="6D1B9BC1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随 food_order 归档</w:t>
                  </w:r>
                </w:p>
              </w:tc>
            </w:tr>
            <w:tr w14:paraId="6B2F37CD">
              <w:tc>
                <w:tcPr>
                  <w:tcW w:w="3176" w:type="dxa"/>
                  <w:vAlign w:val="center"/>
                </w:tcPr>
                <w:p w14:paraId="4224A2EB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cat_health_record</w:t>
                  </w:r>
                </w:p>
              </w:tc>
              <w:tc>
                <w:tcPr>
                  <w:tcW w:w="3177" w:type="dxa"/>
                  <w:vAlign w:val="center"/>
                </w:tcPr>
                <w:p w14:paraId="22F1E37C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永久</w:t>
                  </w:r>
                </w:p>
              </w:tc>
              <w:tc>
                <w:tcPr>
                  <w:tcW w:w="3177" w:type="dxa"/>
                  <w:vAlign w:val="center"/>
                </w:tcPr>
                <w:p w14:paraId="36715AE8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猫咪健康历史永久保留</w:t>
                  </w:r>
                </w:p>
              </w:tc>
            </w:tr>
            <w:tr w14:paraId="54010071">
              <w:tc>
                <w:tcPr>
                  <w:tcW w:w="3176" w:type="dxa"/>
                  <w:vAlign w:val="center"/>
                </w:tcPr>
                <w:p w14:paraId="14D0713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dashboard_stat</w:t>
                  </w:r>
                </w:p>
              </w:tc>
              <w:tc>
                <w:tcPr>
                  <w:tcW w:w="3177" w:type="dxa"/>
                  <w:vAlign w:val="center"/>
                </w:tcPr>
                <w:p w14:paraId="53DCC412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1 年</w:t>
                  </w:r>
                </w:p>
              </w:tc>
              <w:tc>
                <w:tcPr>
                  <w:tcW w:w="3177" w:type="dxa"/>
                  <w:vAlign w:val="center"/>
                </w:tcPr>
                <w:p w14:paraId="126A7BC5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按天汇总，1 年前 → 按月聚合后删除</w:t>
                  </w:r>
                </w:p>
              </w:tc>
            </w:tr>
            <w:tr w14:paraId="1CF90429">
              <w:tc>
                <w:tcPr>
                  <w:tcW w:w="3176" w:type="dxa"/>
                  <w:vAlign w:val="center"/>
                </w:tcPr>
                <w:p w14:paraId="42CF2DA3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promotion_activity</w:t>
                  </w:r>
                </w:p>
              </w:tc>
              <w:tc>
                <w:tcPr>
                  <w:tcW w:w="3177" w:type="dxa"/>
                  <w:vAlign w:val="center"/>
                </w:tcPr>
                <w:p w14:paraId="277DCC8D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1 年</w:t>
                  </w:r>
                </w:p>
              </w:tc>
              <w:tc>
                <w:tcPr>
                  <w:tcW w:w="3177" w:type="dxa"/>
                  <w:vAlign w:val="center"/>
                </w:tcPr>
                <w:p w14:paraId="54E785FA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结束后保留 1 年 → 归档</w:t>
                  </w:r>
                </w:p>
              </w:tc>
            </w:tr>
          </w:tbl>
          <w:p w14:paraId="04C8DCFE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15F1975F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归档策略：</w:t>
            </w:r>
          </w:p>
          <w:p w14:paraId="73B89A6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课程设计阶段：不实现自动归档，手动 SQL 导出历史数据</w:t>
            </w:r>
          </w:p>
          <w:p w14:paraId="558667D6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生产环境建议：定时任务（Spring @Scheduled）+ 归档表（_archive 后缀），保留归档数据 5 年</w:t>
            </w:r>
          </w:p>
          <w:p w14:paraId="39A026A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51832522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销毁策略：</w:t>
            </w:r>
          </w:p>
          <w:p w14:paraId="1431AF4C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逻辑删除优先：除队列数据外，绝大多数表使用逻辑删除（deleted=1）而非物理删除</w:t>
            </w:r>
          </w:p>
          <w:p w14:paraId="0CC3C0D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物理删除条件：归档超过保留期的数据 + 用户明确要求删除个人数据 + 测试/演示环境重建</w:t>
            </w:r>
          </w:p>
          <w:p w14:paraId="222A541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销毁审批：生产环境数据销毁需 DBA + 管理员双人确认</w:t>
            </w:r>
          </w:p>
        </w:tc>
      </w:tr>
    </w:tbl>
    <w:p w14:paraId="4911300F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DBC680"/>
    <w:rsid w:val="7EFF6D0C"/>
    <w:rsid w:val="FEFBB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uiPriority w:val="99"/>
    <w:rPr>
      <w:color w:val="0000FF"/>
      <w:u w:val="single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6">
    <w:name w:val="s1"/>
    <w:basedOn w:val="133"/>
    <w:uiPriority w:val="0"/>
  </w:style>
  <w:style w:type="paragraph" w:customStyle="1" w:styleId="167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浮绘梦</cp:lastModifiedBy>
  <dcterms:modified xsi:type="dcterms:W3CDTF">2026-06-14T07:27:36Z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5139F524BC59FC0AFE4E2D6A553817E3_42</vt:lpwstr>
  </property>
</Properties>
</file>